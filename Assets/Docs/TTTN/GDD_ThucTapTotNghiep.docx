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419F6">
      <w:pPr>
        <w:spacing w:after="40"/>
        <w:jc w:val="center"/>
      </w:pPr>
      <w:r>
        <w:rPr>
          <w:b/>
          <w:i w:val="0"/>
          <w:sz w:val="26"/>
        </w:rPr>
        <w:t>HỌC VIỆN CÔNG NGHỆ BƯU CHÍNH VIỄN THÔNG</w:t>
      </w:r>
    </w:p>
    <w:p w14:paraId="139197A0">
      <w:pPr>
        <w:spacing w:after="0"/>
        <w:jc w:val="center"/>
      </w:pPr>
      <w:r>
        <w:rPr>
          <w:b w:val="0"/>
          <w:i w:val="0"/>
          <w:sz w:val="22"/>
        </w:rPr>
        <w:t>Cơ sở: Thành Phố Hồ Chí Minh</w:t>
      </w:r>
    </w:p>
    <w:p w14:paraId="3B8F0B45">
      <w:pPr>
        <w:spacing w:after="40"/>
        <w:jc w:val="center"/>
      </w:pPr>
      <w:r>
        <w:rPr>
          <w:b w:val="0"/>
          <w:i w:val="0"/>
          <w:sz w:val="22"/>
        </w:rPr>
        <w:t>Khoa: Công Nghệ Thông Tin 2</w:t>
      </w:r>
    </w:p>
    <w:p w14:paraId="21EBBF85">
      <w:pPr>
        <w:spacing w:after="240"/>
        <w:jc w:val="center"/>
      </w:pPr>
      <w:r>
        <w:rPr>
          <w:b w:val="0"/>
          <w:i w:val="0"/>
          <w:sz w:val="22"/>
        </w:rPr>
        <w:t>━━━━━━━━━━━━━━━</w:t>
      </w:r>
    </w:p>
    <w:p w14:paraId="38A58458">
      <w:pPr>
        <w:spacing w:after="80"/>
        <w:jc w:val="center"/>
      </w:pPr>
      <w:r>
        <w:rPr>
          <w:b/>
          <w:i w:val="0"/>
          <w:color w:val="B13A1E"/>
          <w:sz w:val="52"/>
        </w:rPr>
        <w:t>[ TÊN GAME — ĐANG CẬP NHẬT ]</w:t>
      </w:r>
    </w:p>
    <w:p w14:paraId="4312DCCB">
      <w:pPr>
        <w:spacing w:after="40"/>
        <w:jc w:val="center"/>
      </w:pPr>
      <w:r>
        <w:rPr>
          <w:b w:val="0"/>
          <w:i/>
          <w:sz w:val="24"/>
        </w:rPr>
        <w:t>Game Farming + Cooking Simulation — Mobile (Landscape) · 60FPS · Offline/Online</w:t>
      </w:r>
    </w:p>
    <w:p w14:paraId="0FEF4FC2">
      <w:pPr>
        <w:spacing w:after="280"/>
        <w:jc w:val="center"/>
      </w:pPr>
      <w:r>
        <w:rPr>
          <w:b w:val="0"/>
          <w:i/>
          <w:color w:val="33261D"/>
          <w:sz w:val="24"/>
        </w:rPr>
        <w:t>Bản sắc Đồ ăn Việt Nam — Từ nông trại đến mâm cơm Việt</w:t>
      </w:r>
    </w:p>
    <w:p w14:paraId="698E5F3E">
      <w:pPr>
        <w:spacing w:after="280"/>
        <w:jc w:val="center"/>
      </w:pPr>
      <w:r>
        <w:rPr>
          <w:b/>
          <w:i w:val="0"/>
          <w:sz w:val="24"/>
        </w:rPr>
        <w:t>BẢN THẢO ĐỀ XUẤT DỰ ÁN THỰC TẬP</w:t>
      </w:r>
    </w:p>
    <w:p w14:paraId="7160AEDA">
      <w:pPr>
        <w:spacing w:after="0"/>
      </w:pPr>
      <w:r>
        <w:rPr>
          <w:b/>
          <w:i w:val="0"/>
          <w:sz w:val="22"/>
        </w:rPr>
        <w:t>Tác giả:</w:t>
      </w:r>
    </w:p>
    <w:p w14:paraId="61CB278C">
      <w:pPr>
        <w:spacing w:after="120"/>
      </w:pPr>
      <w:r>
        <w:rPr>
          <w:b w:val="0"/>
          <w:i w:val="0"/>
          <w:sz w:val="22"/>
        </w:rPr>
        <w:t xml:space="preserve"> Vũ Đình Khoa — PO / Lead Dev / Game Designer</w:t>
      </w:r>
    </w:p>
    <w:p w14:paraId="534070C1">
      <w:pPr>
        <w:spacing w:after="0"/>
      </w:pPr>
      <w:r>
        <w:rPr>
          <w:b/>
          <w:i w:val="0"/>
          <w:sz w:val="22"/>
        </w:rPr>
        <w:t>Thành viên CNTT:</w:t>
      </w:r>
    </w:p>
    <w:p w14:paraId="17FECB52">
      <w:pPr>
        <w:spacing w:after="0"/>
      </w:pPr>
      <w:r>
        <w:rPr>
          <w:b w:val="0"/>
          <w:i w:val="0"/>
          <w:sz w:val="22"/>
        </w:rPr>
        <w:t xml:space="preserve"> Vũ Đình Khoa — N22DCCN142 — D22CQCNPM02-N</w:t>
      </w:r>
    </w:p>
    <w:p w14:paraId="1ED229F4">
      <w:pPr>
        <w:spacing w:after="0"/>
      </w:pPr>
      <w:r>
        <w:rPr>
          <w:b w:val="0"/>
          <w:i w:val="0"/>
          <w:sz w:val="22"/>
        </w:rPr>
        <w:t xml:space="preserve"> Phạm Hùng Thiên — N22DCCN180 — D22CQCNPM02-N</w:t>
      </w:r>
    </w:p>
    <w:p w14:paraId="01B13A03">
      <w:pPr>
        <w:spacing w:after="120"/>
      </w:pPr>
      <w:r>
        <w:rPr>
          <w:b w:val="0"/>
          <w:i w:val="0"/>
          <w:sz w:val="22"/>
        </w:rPr>
        <w:t xml:space="preserve"> Văn Minh Tấn — N22DCCN175 — D22CQCNPM02-N</w:t>
      </w:r>
    </w:p>
    <w:p w14:paraId="5F5CDCEF">
      <w:pPr>
        <w:spacing w:after="0"/>
      </w:pPr>
      <w:r>
        <w:rPr>
          <w:b/>
          <w:i w:val="0"/>
          <w:sz w:val="22"/>
        </w:rPr>
        <w:t>Thành viên khác:</w:t>
      </w:r>
    </w:p>
    <w:p w14:paraId="0486CFB6">
      <w:pPr>
        <w:spacing w:after="200"/>
      </w:pPr>
      <w:r>
        <w:rPr>
          <w:b w:val="0"/>
          <w:i w:val="0"/>
          <w:sz w:val="22"/>
        </w:rPr>
        <w:t xml:space="preserve"> Đội Artist ngành Đa phương tiện</w:t>
      </w:r>
    </w:p>
    <w:p w14:paraId="4DBC0DBD">
      <w:pPr>
        <w:spacing w:after="0"/>
        <w:jc w:val="center"/>
      </w:pPr>
      <w:r>
        <w:rPr>
          <w:b w:val="0"/>
          <w:i/>
          <w:sz w:val="22"/>
        </w:rPr>
        <w:t>Tháng 06 năm 2026</w:t>
      </w:r>
    </w:p>
    <w:p w14:paraId="18CF9250">
      <w:r>
        <w:br w:type="page"/>
      </w:r>
    </w:p>
    <w:p w14:paraId="391AD0F9">
      <w:pPr>
        <w:pStyle w:val="2"/>
      </w:pPr>
      <w:r>
        <w:t>GHI CHÚ NHÂN SỰ DỰ ÁN</w:t>
      </w:r>
    </w:p>
    <w:p w14:paraId="49CD5751">
      <w:pPr>
        <w:pStyle w:val="23"/>
      </w:pPr>
      <w:r>
        <w:rPr>
          <w:b/>
        </w:rPr>
        <w:t xml:space="preserve">Leader: </w:t>
      </w:r>
      <w:r>
        <w:t>Vũ Đình Khoa — Product Owner, Lead Developer, Game Designer.</w:t>
      </w:r>
    </w:p>
    <w:p w14:paraId="0F58814F">
      <w:pPr>
        <w:pStyle w:val="23"/>
      </w:pPr>
      <w:r>
        <w:rPr>
          <w:b/>
        </w:rPr>
        <w:t xml:space="preserve">Phạm Hùng Thiên: </w:t>
      </w:r>
      <w:r>
        <w:t>Developer, Game Design.</w:t>
      </w:r>
    </w:p>
    <w:p w14:paraId="38C83AC1">
      <w:pPr>
        <w:pStyle w:val="23"/>
      </w:pPr>
      <w:r>
        <w:rPr>
          <w:b/>
        </w:rPr>
        <w:t xml:space="preserve">Văn Minh Tấn: </w:t>
      </w:r>
      <w:r>
        <w:t>Developer.</w:t>
      </w:r>
    </w:p>
    <w:p w14:paraId="5AD4DE80">
      <w:r>
        <w:rPr>
          <w:b/>
        </w:rPr>
        <w:t xml:space="preserve">Mảng Art: </w:t>
      </w:r>
      <w:r>
        <w:t>0</w:t>
      </w:r>
      <w:r>
        <w:rPr>
          <w:rFonts w:hint="default"/>
          <w:lang w:val="en-US"/>
        </w:rPr>
        <w:t>2</w:t>
      </w:r>
      <w:r>
        <w:t xml:space="preserve"> sinh viên ngành Đa phương tiện đảm nhận.</w:t>
      </w:r>
    </w:p>
    <w:p w14:paraId="08030DF9">
      <w:r>
        <w:br w:type="page"/>
      </w:r>
    </w:p>
    <w:p w14:paraId="492E59E5">
      <w:pPr>
        <w:pStyle w:val="2"/>
      </w:pPr>
      <w:r>
        <w:t>1. TÓM TẮT</w:t>
      </w:r>
    </w:p>
    <w:p w14:paraId="03150497">
      <w:pPr>
        <w:spacing w:after="80"/>
      </w:pPr>
      <w:r>
        <w:rPr>
          <w:b w:val="0"/>
          <w:i w:val="0"/>
          <w:sz w:val="22"/>
        </w:rPr>
        <w:t>Dự án — game Farming + Cooking Simulation mobile (màn hình ngang, 60FPS, chơi được offline lẫn online). Người chơi trồng trọt – chăn nuôi để lấy nguyên liệu, rồi chế biến thành các món ăn Việt Nam quen thuộc (bánh mì, phở, cơm tấm, bánh chưng…). Mỗi món hoàn thành lần đầu mở ra một cutscene kể chuyện gắn với nhân vật nổi tiếng.</w:t>
      </w:r>
    </w:p>
    <w:p w14:paraId="57FD31A7">
      <w:pPr>
        <w:pStyle w:val="23"/>
      </w:pPr>
      <w:r>
        <w:rPr>
          <w:b/>
        </w:rPr>
        <w:t xml:space="preserve">Bản sắc độc bản: </w:t>
      </w:r>
      <w:r>
        <w:t>Chưa game farming nào hệ thống hoá ẩm thực Việt Nam (nguyên liệu → món ăn → câu chuyện) → khác biệt rõ và quảng bá văn hoá Việt.</w:t>
      </w:r>
    </w:p>
    <w:p w14:paraId="43A2DBA5">
      <w:pPr>
        <w:pStyle w:val="23"/>
      </w:pPr>
      <w:r>
        <w:rPr>
          <w:b/>
        </w:rPr>
        <w:t xml:space="preserve">Tâm lý cốt lõi: </w:t>
      </w:r>
      <w:r>
        <w:t>Liên tục mở khoá nguyên liệu &amp; món ăn MỚI để đánh vào tâm lý thích khám phá; checklist nguyên liệu + quest tạo mục tiêu ngắn hạn rõ ràng.</w:t>
      </w:r>
    </w:p>
    <w:p w14:paraId="65CEBFC4">
      <w:pPr>
        <w:pStyle w:val="23"/>
      </w:pPr>
      <w:r>
        <w:rPr>
          <w:b/>
        </w:rPr>
        <w:t xml:space="preserve">Khả thi kỹ thuật: </w:t>
      </w:r>
      <w:r>
        <w:t>Đã có 04 module nền (Service + DI VContainer + ScriptableObject) đang vận hành; Map dựng trên Unity Tilemap; Time chống cheat qua Firebase → MVP khả thi 8 tuần.</w:t>
      </w:r>
    </w:p>
    <w:p w14:paraId="2446B3F7">
      <w:pPr>
        <w:pStyle w:val="23"/>
      </w:pPr>
      <w:r>
        <w:rPr>
          <w:b/>
        </w:rPr>
        <w:t xml:space="preserve">Mục tiêu thực tập: </w:t>
      </w:r>
      <w:r>
        <w:t>Demo dọc (vertical slice) chạy trọn core loop trên mobile landscape, đủ trình diễn &amp; bảo vệ, publish CHPlay nếu có tiềm năng.</w:t>
      </w:r>
    </w:p>
    <w:p w14:paraId="25FF8C70">
      <w:pPr>
        <w:pStyle w:val="2"/>
      </w:pPr>
      <w:r>
        <w:t>2. TỔNG QUAN DỰ ÁN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6462"/>
      </w:tblGrid>
      <w:tr w14:paraId="5B91A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48" w:type="dxa"/>
            <w:shd w:val="clear" w:color="auto" w:fill="B13A1E"/>
          </w:tcPr>
          <w:p w14:paraId="20AA79BA">
            <w:pPr>
              <w:spacing w:after="0" w:line="240" w:lineRule="auto"/>
            </w:pPr>
            <w:r>
              <w:rPr>
                <w:b/>
                <w:color w:val="FFFFFF"/>
                <w:sz w:val="21"/>
              </w:rPr>
              <w:t>Thuộc tính</w:t>
            </w:r>
          </w:p>
        </w:tc>
        <w:tc>
          <w:tcPr>
            <w:tcW w:w="6624" w:type="dxa"/>
            <w:shd w:val="clear" w:color="auto" w:fill="B13A1E"/>
          </w:tcPr>
          <w:p w14:paraId="667D0786">
            <w:pPr>
              <w:spacing w:after="0" w:line="240" w:lineRule="auto"/>
            </w:pPr>
            <w:r>
              <w:rPr>
                <w:b/>
                <w:color w:val="FFFFFF"/>
                <w:sz w:val="21"/>
              </w:rPr>
              <w:t>Giá trị</w:t>
            </w:r>
          </w:p>
        </w:tc>
      </w:tr>
      <w:tr w14:paraId="729CA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58CDBAF7">
            <w:pPr>
              <w:spacing w:after="0" w:line="240" w:lineRule="auto"/>
            </w:pPr>
            <w:r>
              <w:rPr>
                <w:sz w:val="20"/>
              </w:rPr>
              <w:t>Thể loại</w:t>
            </w:r>
          </w:p>
        </w:tc>
        <w:tc>
          <w:tcPr>
            <w:tcW w:w="6624" w:type="dxa"/>
          </w:tcPr>
          <w:p w14:paraId="7A90D8FC">
            <w:pPr>
              <w:spacing w:after="0" w:line="240" w:lineRule="auto"/>
            </w:pPr>
            <w:r>
              <w:rPr>
                <w:sz w:val="20"/>
              </w:rPr>
              <w:t>Farming + Cooking Simulation + Light RPG</w:t>
            </w:r>
          </w:p>
        </w:tc>
      </w:tr>
      <w:tr w14:paraId="64355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26978B88">
            <w:pPr>
              <w:spacing w:after="0" w:line="240" w:lineRule="auto"/>
            </w:pPr>
            <w:r>
              <w:rPr>
                <w:sz w:val="20"/>
              </w:rPr>
              <w:t>Reference</w:t>
            </w:r>
          </w:p>
        </w:tc>
        <w:tc>
          <w:tcPr>
            <w:tcW w:w="6624" w:type="dxa"/>
          </w:tcPr>
          <w:p w14:paraId="47D4AC8D">
            <w:pPr>
              <w:spacing w:after="0" w:line="240" w:lineRule="auto"/>
            </w:pPr>
            <w:r>
              <w:rPr>
                <w:sz w:val="20"/>
              </w:rPr>
              <w:t>Dreamdale (one-tap, land expansion) · Cooking/Diner games · Stardew (farm→craft)</w:t>
            </w:r>
          </w:p>
        </w:tc>
      </w:tr>
      <w:tr w14:paraId="48BE7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3A7366C1">
            <w:pPr>
              <w:spacing w:after="0" w:line="240" w:lineRule="auto"/>
            </w:pPr>
            <w:r>
              <w:rPr>
                <w:sz w:val="20"/>
              </w:rPr>
              <w:t>Engine nền</w:t>
            </w:r>
          </w:p>
        </w:tc>
        <w:tc>
          <w:tcPr>
            <w:tcW w:w="6624" w:type="dxa"/>
          </w:tcPr>
          <w:p w14:paraId="60DBF4DC">
            <w:pPr>
              <w:spacing w:after="0" w:line="240" w:lineRule="auto"/>
            </w:pPr>
            <w:r>
              <w:rPr>
                <w:sz w:val="20"/>
              </w:rPr>
              <w:t>Unity (URP)</w:t>
            </w:r>
          </w:p>
        </w:tc>
      </w:tr>
      <w:tr w14:paraId="4394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7ACD7F70">
            <w:pPr>
              <w:spacing w:after="0" w:line="240" w:lineRule="auto"/>
            </w:pPr>
            <w:r>
              <w:rPr>
                <w:sz w:val="20"/>
              </w:rPr>
              <w:t>Hướng màn hình</w:t>
            </w:r>
          </w:p>
        </w:tc>
        <w:tc>
          <w:tcPr>
            <w:tcW w:w="6624" w:type="dxa"/>
          </w:tcPr>
          <w:p w14:paraId="467451D7">
            <w:pPr>
              <w:spacing w:after="0" w:line="240" w:lineRule="auto"/>
            </w:pPr>
            <w:r>
              <w:rPr>
                <w:sz w:val="20"/>
              </w:rPr>
              <w:t>Ngang (Landscape), khoá ngang — tối ưu 60 FPS</w:t>
            </w:r>
          </w:p>
        </w:tc>
      </w:tr>
      <w:tr w14:paraId="4F476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1122DE58">
            <w:pPr>
              <w:spacing w:after="0" w:line="240" w:lineRule="auto"/>
            </w:pPr>
            <w:r>
              <w:rPr>
                <w:sz w:val="20"/>
              </w:rPr>
              <w:t>Chế độ chơi</w:t>
            </w:r>
          </w:p>
        </w:tc>
        <w:tc>
          <w:tcPr>
            <w:tcW w:w="6624" w:type="dxa"/>
          </w:tcPr>
          <w:p w14:paraId="6AA0E344">
            <w:pPr>
              <w:spacing w:after="0" w:line="240" w:lineRule="auto"/>
            </w:pPr>
            <w:r>
              <w:rPr>
                <w:sz w:val="20"/>
              </w:rPr>
              <w:t>Offline (chơi không mạng) + Online (cloud save, event, chống cheat thời gian)</w:t>
            </w:r>
          </w:p>
        </w:tc>
      </w:tr>
      <w:tr w14:paraId="6F1AF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0E29482C">
            <w:pPr>
              <w:spacing w:after="0" w:line="240" w:lineRule="auto"/>
            </w:pPr>
            <w:r>
              <w:rPr>
                <w:sz w:val="20"/>
              </w:rPr>
              <w:t>Phong cách hình ảnh</w:t>
            </w:r>
          </w:p>
        </w:tc>
        <w:tc>
          <w:tcPr>
            <w:tcW w:w="6624" w:type="dxa"/>
          </w:tcPr>
          <w:p w14:paraId="13D8AE2C">
            <w:pPr>
              <w:spacing w:after="0" w:line="240" w:lineRule="auto"/>
            </w:pPr>
            <w:r>
              <w:rPr>
                <w:sz w:val="20"/>
              </w:rPr>
              <w:t>2.5D / 2D Tilemap, vẽ tay, ấm áp ẩm thực</w:t>
            </w:r>
          </w:p>
        </w:tc>
      </w:tr>
      <w:tr w14:paraId="66271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0EFF492">
            <w:pPr>
              <w:spacing w:after="0" w:line="240" w:lineRule="auto"/>
            </w:pPr>
            <w:r>
              <w:rPr>
                <w:sz w:val="20"/>
              </w:rPr>
              <w:t>Nền tảng</w:t>
            </w:r>
          </w:p>
        </w:tc>
        <w:tc>
          <w:tcPr>
            <w:tcW w:w="6624" w:type="dxa"/>
          </w:tcPr>
          <w:p w14:paraId="476876DF">
            <w:pPr>
              <w:spacing w:after="0" w:line="240" w:lineRule="auto"/>
            </w:pPr>
            <w:r>
              <w:rPr>
                <w:sz w:val="20"/>
              </w:rPr>
              <w:t>Mobile — Android trước, iOS sau</w:t>
            </w:r>
          </w:p>
        </w:tc>
      </w:tr>
      <w:tr w14:paraId="6A9C1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5E661089">
            <w:pPr>
              <w:spacing w:after="0" w:line="240" w:lineRule="auto"/>
            </w:pPr>
            <w:r>
              <w:rPr>
                <w:sz w:val="20"/>
              </w:rPr>
              <w:t>USP</w:t>
            </w:r>
          </w:p>
        </w:tc>
        <w:tc>
          <w:tcPr>
            <w:tcW w:w="6624" w:type="dxa"/>
          </w:tcPr>
          <w:p w14:paraId="210B312E">
            <w:pPr>
              <w:spacing w:after="0" w:line="240" w:lineRule="auto"/>
            </w:pPr>
            <w:r>
              <w:rPr>
                <w:sz w:val="20"/>
              </w:rPr>
              <w:t>Đồ ăn Việt Nam · unlock liên tục nguyên liệu/món mới · cutscene gắn nhân vật nổi tiếng</w:t>
            </w:r>
          </w:p>
        </w:tc>
      </w:tr>
    </w:tbl>
    <w:p w14:paraId="1FF187D8">
      <w:pPr>
        <w:spacing w:after="40"/>
      </w:pPr>
    </w:p>
    <w:p w14:paraId="4CE53D1D">
      <w:pPr>
        <w:pStyle w:val="2"/>
      </w:pPr>
      <w:r>
        <w:t>3. VÒNG LẶP GAMEPLAY CỐT LÕI (CORE LOOP)</w:t>
      </w:r>
    </w:p>
    <w:p w14:paraId="2BF949B1">
      <w:pPr>
        <w:spacing w:before="0" w:after="0"/>
      </w:pPr>
      <w:r>
        <w:rPr>
          <w:rFonts w:ascii="Consolas" w:hAnsi="Consolas"/>
          <w:sz w:val="19"/>
        </w:rPr>
        <w:t>[Chon mon muon lam]  (tu Unlock / Quest)</w:t>
      </w:r>
    </w:p>
    <w:p w14:paraId="085F1C61">
      <w:pPr>
        <w:spacing w:before="0" w:after="0"/>
      </w:pPr>
      <w:r>
        <w:rPr>
          <w:rFonts w:ascii="Consolas" w:hAnsi="Consolas"/>
          <w:sz w:val="19"/>
        </w:rPr>
        <w:t xml:space="preserve">        |</w:t>
      </w:r>
    </w:p>
    <w:p w14:paraId="0F012615">
      <w:pPr>
        <w:spacing w:before="0" w:after="0"/>
      </w:pPr>
      <w:r>
        <w:rPr>
          <w:rFonts w:ascii="Consolas" w:hAnsi="Consolas"/>
          <w:sz w:val="19"/>
        </w:rPr>
        <w:t xml:space="preserve">        v</w:t>
      </w:r>
    </w:p>
    <w:p w14:paraId="2705878D">
      <w:pPr>
        <w:spacing w:before="0" w:after="0"/>
      </w:pPr>
      <w:r>
        <w:rPr>
          <w:rFonts w:ascii="Consolas" w:hAnsi="Consolas"/>
          <w:sz w:val="19"/>
        </w:rPr>
        <w:t>[Xem checklist nguyen lieu can thiet]</w:t>
      </w:r>
    </w:p>
    <w:p w14:paraId="7D6B9FC8">
      <w:pPr>
        <w:spacing w:before="0" w:after="0"/>
      </w:pPr>
      <w:r>
        <w:rPr>
          <w:rFonts w:ascii="Consolas" w:hAnsi="Consolas"/>
          <w:sz w:val="19"/>
        </w:rPr>
        <w:t xml:space="preserve">        |</w:t>
      </w:r>
    </w:p>
    <w:p w14:paraId="63F6E30B">
      <w:pPr>
        <w:spacing w:before="0" w:after="0"/>
      </w:pPr>
      <w:r>
        <w:rPr>
          <w:rFonts w:ascii="Consolas" w:hAnsi="Consolas"/>
          <w:sz w:val="19"/>
        </w:rPr>
        <w:t xml:space="preserve">        v</w:t>
      </w:r>
    </w:p>
    <w:p w14:paraId="7468B989">
      <w:pPr>
        <w:spacing w:before="0" w:after="0"/>
      </w:pPr>
      <w:r>
        <w:rPr>
          <w:rFonts w:ascii="Consolas" w:hAnsi="Consolas"/>
          <w:sz w:val="19"/>
        </w:rPr>
        <w:t>[Trong trot / Chan nuoi]  --theo Time System--&gt;  [Thu hoach]</w:t>
      </w:r>
    </w:p>
    <w:p w14:paraId="2727884E">
      <w:pPr>
        <w:spacing w:before="0" w:after="0"/>
      </w:pPr>
      <w:r>
        <w:rPr>
          <w:rFonts w:ascii="Consolas" w:hAnsi="Consolas"/>
          <w:sz w:val="19"/>
        </w:rPr>
        <w:t xml:space="preserve">        |</w:t>
      </w:r>
    </w:p>
    <w:p w14:paraId="34F20C18">
      <w:pPr>
        <w:spacing w:before="0" w:after="0"/>
      </w:pPr>
      <w:r>
        <w:rPr>
          <w:rFonts w:ascii="Consolas" w:hAnsi="Consolas"/>
          <w:sz w:val="19"/>
        </w:rPr>
        <w:t xml:space="preserve">        v</w:t>
      </w:r>
    </w:p>
    <w:p w14:paraId="75501FBF">
      <w:pPr>
        <w:spacing w:before="0" w:after="0"/>
      </w:pPr>
      <w:r>
        <w:rPr>
          <w:rFonts w:ascii="Consolas" w:hAnsi="Consolas"/>
          <w:sz w:val="19"/>
        </w:rPr>
        <w:t>[San xuat / Nau an]  (Cooking + Animation)</w:t>
      </w:r>
    </w:p>
    <w:p w14:paraId="347545A2">
      <w:pPr>
        <w:spacing w:before="0" w:after="0"/>
      </w:pPr>
      <w:r>
        <w:rPr>
          <w:rFonts w:ascii="Consolas" w:hAnsi="Consolas"/>
          <w:sz w:val="19"/>
        </w:rPr>
        <w:t xml:space="preserve">        |</w:t>
      </w:r>
    </w:p>
    <w:p w14:paraId="0C397417">
      <w:pPr>
        <w:spacing w:before="0" w:after="0"/>
      </w:pPr>
      <w:r>
        <w:rPr>
          <w:rFonts w:ascii="Consolas" w:hAnsi="Consolas"/>
          <w:sz w:val="19"/>
        </w:rPr>
        <w:t xml:space="preserve">        v</w:t>
      </w:r>
    </w:p>
    <w:p w14:paraId="5BF4BDC6">
      <w:pPr>
        <w:spacing w:before="0" w:after="0"/>
      </w:pPr>
      <w:r>
        <w:rPr>
          <w:rFonts w:ascii="Consolas" w:hAnsi="Consolas"/>
          <w:sz w:val="19"/>
        </w:rPr>
        <w:t>[Hoan thanh mon]  --&gt;  [CutScene cau chuyen mon an]</w:t>
      </w:r>
    </w:p>
    <w:p w14:paraId="117EA239">
      <w:pPr>
        <w:spacing w:before="0" w:after="0"/>
      </w:pPr>
      <w:r>
        <w:rPr>
          <w:rFonts w:ascii="Consolas" w:hAnsi="Consolas"/>
          <w:sz w:val="19"/>
        </w:rPr>
        <w:t xml:space="preserve">        |</w:t>
      </w:r>
    </w:p>
    <w:p w14:paraId="53206710">
      <w:pPr>
        <w:spacing w:before="0" w:after="0"/>
      </w:pPr>
      <w:r>
        <w:rPr>
          <w:rFonts w:ascii="Consolas" w:hAnsi="Consolas"/>
          <w:sz w:val="19"/>
        </w:rPr>
        <w:t xml:space="preserve">        v</w:t>
      </w:r>
    </w:p>
    <w:p w14:paraId="2431F358">
      <w:pPr>
        <w:spacing w:before="0" w:after="0"/>
      </w:pPr>
      <w:r>
        <w:rPr>
          <w:rFonts w:ascii="Consolas" w:hAnsi="Consolas"/>
          <w:sz w:val="19"/>
        </w:rPr>
        <w:t>[Coins + Danh tieng]  --&gt;  [Unlock nguyen lieu / mon MOI]  (lap lai)</w:t>
      </w:r>
    </w:p>
    <w:p w14:paraId="17AFAC6B">
      <w:pPr>
        <w:spacing w:after="160"/>
        <w:jc w:val="center"/>
      </w:pPr>
      <w:r>
        <w:rPr>
          <w:b w:val="0"/>
          <w:i/>
          <w:color w:val="707070"/>
          <w:sz w:val="19"/>
        </w:rPr>
        <w:t>Sơ đồ 1 — Vòng lặp gameplay cốt lõi</w:t>
      </w:r>
    </w:p>
    <w:p w14:paraId="0C2C7524">
      <w:pPr>
        <w:pStyle w:val="23"/>
      </w:pPr>
      <w:r>
        <w:rPr>
          <w:b/>
        </w:rPr>
        <w:t xml:space="preserve">Triết lý: </w:t>
      </w:r>
      <w:r>
        <w:t>vòng lặp ngắn, phần thưởng tức thời (coins + món mới + cutscene); luôn hé lộ nội dung kế tiếp để duy trì động lực 'thích cái mới'.</w:t>
      </w:r>
    </w:p>
    <w:p w14:paraId="0DAF50EB">
      <w:pPr>
        <w:pStyle w:val="2"/>
      </w:pPr>
      <w:r>
        <w:t>4. THIẾT KẾ HỆ THỐNG GAMEPLAY</w:t>
      </w:r>
    </w:p>
    <w:p w14:paraId="14FEEA4F">
      <w:pPr>
        <w:pStyle w:val="3"/>
      </w:pPr>
      <w:r>
        <w:t>4.1. Điều khiển &amp; Camera — Mobile Landscape</w:t>
      </w:r>
    </w:p>
    <w:p w14:paraId="26432B5C">
      <w:pPr>
        <w:pStyle w:val="23"/>
      </w:pPr>
      <w:r>
        <w:rPr>
          <w:b/>
        </w:rPr>
        <w:t xml:space="preserve">One-tap context-aware: </w:t>
      </w:r>
      <w:r>
        <w:t>chạm để di chuyển &amp; tự thao tác (gần cây → thu hoạch, gần bếp → nấu); không cần đổi công cụ thủ công.</w:t>
      </w:r>
    </w:p>
    <w:p w14:paraId="78A31C4C">
      <w:pPr>
        <w:pStyle w:val="23"/>
      </w:pPr>
      <w:r>
        <w:rPr>
          <w:b/>
        </w:rPr>
        <w:t xml:space="preserve">Drag bản đồ: </w:t>
      </w:r>
      <w:r>
        <w:t>kéo (pan) để di chuyển camera quanh map; pinch-zoom (tuỳ chọn).</w:t>
      </w:r>
    </w:p>
    <w:p w14:paraId="6A0F55B6">
      <w:pPr>
        <w:pStyle w:val="23"/>
      </w:pPr>
      <w:r>
        <w:rPr>
          <w:b/>
        </w:rPr>
        <w:t xml:space="preserve">Khoá ngang: </w:t>
      </w:r>
      <w:r>
        <w:t>UI bố trí ngang, mục tiêu 60 FPS ổn định trên thiết bị tầm trung.</w:t>
      </w:r>
    </w:p>
    <w:p w14:paraId="5725455F">
      <w:pPr>
        <w:pStyle w:val="23"/>
      </w:pPr>
      <w:r>
        <w:rPr>
          <w:b/>
        </w:rPr>
        <w:t xml:space="preserve">PC (phụ): </w:t>
      </w:r>
      <w:r>
        <w:t>WASD + chuột — chỉ phục vụ kiểm thử &amp; phát triển.</w:t>
      </w:r>
    </w:p>
    <w:p w14:paraId="79089DCC">
      <w:pPr>
        <w:pStyle w:val="3"/>
      </w:pPr>
      <w:r>
        <w:t>4.2. Map System — 1 map, Unity Tilemap</w:t>
      </w:r>
    </w:p>
    <w:p w14:paraId="2142342D">
      <w:pPr>
        <w:pStyle w:val="23"/>
      </w:pPr>
      <w:r>
        <w:rPr>
          <w:b/>
        </w:rPr>
        <w:t xml:space="preserve">Một map duy nhất: </w:t>
      </w:r>
      <w:r>
        <w:t>tổ chức theo Tilemap của Unity (Grid + Tilemap layers).</w:t>
      </w:r>
    </w:p>
    <w:p w14:paraId="16880D21">
      <w:pPr>
        <w:pStyle w:val="23"/>
      </w:pPr>
      <w:r>
        <w:rPr>
          <w:b/>
        </w:rPr>
        <w:t xml:space="preserve">Config được: </w:t>
      </w:r>
      <w:r>
        <w:t>kích thước, vùng trồng, vật trang trí cấu hình qua ScriptableObject / Tilemap data — đổi map không cần sửa code.</w:t>
      </w:r>
    </w:p>
    <w:p w14:paraId="45B24BB8">
      <w:pPr>
        <w:pStyle w:val="23"/>
      </w:pPr>
      <w:r>
        <w:rPr>
          <w:b/>
        </w:rPr>
        <w:t xml:space="preserve">Trồng lên map: </w:t>
      </w:r>
      <w:r>
        <w:t>mỗi ô tile hợp lệ là 1 slot trồng cây/đặt chuồng.</w:t>
      </w:r>
    </w:p>
    <w:p w14:paraId="3F4F190B">
      <w:pPr>
        <w:pStyle w:val="23"/>
      </w:pPr>
      <w:r>
        <w:rPr>
          <w:b/>
        </w:rPr>
        <w:t xml:space="preserve">Kéo (drag) map: </w:t>
      </w:r>
      <w:r>
        <w:t>camera pan mượt trong biên map; có giới hạn (clamp) tránh lố biên.</w:t>
      </w:r>
    </w:p>
    <w:p w14:paraId="4DF673A2">
      <w:pPr>
        <w:pStyle w:val="3"/>
      </w:pPr>
      <w:r>
        <w:t>4.3. Hệ thống Unlock</w:t>
      </w:r>
    </w:p>
    <w:p w14:paraId="7B041357">
      <w:pPr>
        <w:spacing w:after="80"/>
      </w:pPr>
      <w:r>
        <w:rPr>
          <w:b w:val="0"/>
          <w:i w:val="0"/>
          <w:sz w:val="22"/>
        </w:rPr>
        <w:t>Hai nhánh mở khoá song song, đều dùng Coins:</w:t>
      </w:r>
    </w:p>
    <w:p w14:paraId="6B85A8FC">
      <w:pPr>
        <w:pStyle w:val="23"/>
      </w:pPr>
      <w:r>
        <w:rPr>
          <w:b/>
        </w:rPr>
        <w:t xml:space="preserve">Unlock Nguyên liệu: </w:t>
      </w:r>
      <w:r>
        <w:t>mở giống cây trồng / loài vật nuôi mới để sản xuất nguyên liệu.</w:t>
      </w:r>
    </w:p>
    <w:p w14:paraId="7F609F82">
      <w:pPr>
        <w:pStyle w:val="23"/>
      </w:pPr>
      <w:r>
        <w:rPr>
          <w:b/>
        </w:rPr>
        <w:t xml:space="preserve">Unlock Món ăn (Recipe): </w:t>
      </w:r>
      <w:r>
        <w:t>mỗi món có checklist nguyên liệu; phải đủ nguyên liệu đã unlock + sản xuất được thì mới làm được món.</w:t>
      </w:r>
    </w:p>
    <w:p w14:paraId="30EE3606">
      <w:pPr>
        <w:pStyle w:val="23"/>
      </w:pPr>
      <w:r>
        <w:rPr>
          <w:b/>
        </w:rPr>
        <w:t xml:space="preserve">Cơ chế 'a Coins': </w:t>
      </w:r>
      <w:r>
        <w:t>mỗi mục unlock có giá coins riêng; món/nguyên liệu kế tiếp luôn hiển thị dạng 'sắp mở' (teaser) để kích thích khám phá.</w:t>
      </w:r>
    </w:p>
    <w:p w14:paraId="4F4E2609">
      <w:pPr>
        <w:spacing w:after="40"/>
      </w:pPr>
      <w:r>
        <w:rPr>
          <w:b w:val="0"/>
          <w:i/>
          <w:sz w:val="22"/>
        </w:rPr>
        <w:t>Ví dụ checklist món (thiết kế trong ScriptableObject):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3986"/>
        <w:gridCol w:w="1536"/>
        <w:gridCol w:w="980"/>
      </w:tblGrid>
      <w:tr w14:paraId="1B7E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B13A1E"/>
          </w:tcPr>
          <w:p w14:paraId="7478534E">
            <w:pPr>
              <w:spacing w:after="0" w:line="240" w:lineRule="auto"/>
            </w:pPr>
            <w:r>
              <w:rPr>
                <w:b/>
                <w:color w:val="FFFFFF"/>
                <w:sz w:val="21"/>
              </w:rPr>
              <w:t>Món ăn Việt</w:t>
            </w:r>
          </w:p>
        </w:tc>
        <w:tc>
          <w:tcPr>
            <w:tcW w:w="4176" w:type="dxa"/>
            <w:shd w:val="clear" w:color="auto" w:fill="B13A1E"/>
          </w:tcPr>
          <w:p w14:paraId="6789E1CD">
            <w:pPr>
              <w:spacing w:after="0" w:line="240" w:lineRule="auto"/>
            </w:pPr>
            <w:r>
              <w:rPr>
                <w:b/>
                <w:color w:val="FFFFFF"/>
                <w:sz w:val="21"/>
              </w:rPr>
              <w:t>Checklist nguyên liệu</w:t>
            </w:r>
          </w:p>
        </w:tc>
        <w:tc>
          <w:tcPr>
            <w:tcW w:w="1584" w:type="dxa"/>
            <w:shd w:val="clear" w:color="auto" w:fill="B13A1E"/>
          </w:tcPr>
          <w:p w14:paraId="7C569F3B">
            <w:pPr>
              <w:spacing w:after="0" w:line="240" w:lineRule="auto"/>
            </w:pPr>
            <w:r>
              <w:rPr>
                <w:b/>
                <w:color w:val="FFFFFF"/>
                <w:sz w:val="21"/>
              </w:rPr>
              <w:t>Unlock (coins)</w:t>
            </w:r>
          </w:p>
        </w:tc>
        <w:tc>
          <w:tcPr>
            <w:tcW w:w="1008" w:type="dxa"/>
            <w:shd w:val="clear" w:color="auto" w:fill="B13A1E"/>
          </w:tcPr>
          <w:p w14:paraId="6D19E2B7">
            <w:pPr>
              <w:spacing w:after="0" w:line="240" w:lineRule="auto"/>
            </w:pPr>
            <w:r>
              <w:rPr>
                <w:b/>
                <w:color w:val="FFFFFF"/>
                <w:sz w:val="21"/>
              </w:rPr>
              <w:t>Giá bán</w:t>
            </w:r>
          </w:p>
        </w:tc>
      </w:tr>
      <w:tr w14:paraId="78250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0857774B">
            <w:pPr>
              <w:spacing w:after="0" w:line="240" w:lineRule="auto"/>
            </w:pPr>
            <w:r>
              <w:rPr>
                <w:sz w:val="20"/>
              </w:rPr>
              <w:t>Bánh Mì (tutorial)</w:t>
            </w:r>
          </w:p>
        </w:tc>
        <w:tc>
          <w:tcPr>
            <w:tcW w:w="4176" w:type="dxa"/>
          </w:tcPr>
          <w:p w14:paraId="268F437C">
            <w:pPr>
              <w:spacing w:after="0" w:line="240" w:lineRule="auto"/>
            </w:pPr>
            <w:r>
              <w:rPr>
                <w:sz w:val="20"/>
              </w:rPr>
              <w:t>Bột + Thịt + Rau + Trứng</w:t>
            </w:r>
          </w:p>
        </w:tc>
        <w:tc>
          <w:tcPr>
            <w:tcW w:w="1584" w:type="dxa"/>
          </w:tcPr>
          <w:p w14:paraId="662B3041">
            <w:pPr>
              <w:spacing w:after="0" w:line="240" w:lineRule="auto"/>
            </w:pPr>
            <w:r>
              <w:rPr>
                <w:sz w:val="20"/>
              </w:rPr>
              <w:t>Miễn phí</w:t>
            </w:r>
          </w:p>
        </w:tc>
        <w:tc>
          <w:tcPr>
            <w:tcW w:w="1008" w:type="dxa"/>
          </w:tcPr>
          <w:p w14:paraId="27B3DA53">
            <w:pPr>
              <w:spacing w:after="0" w:line="240" w:lineRule="auto"/>
            </w:pPr>
            <w:r>
              <w:rPr>
                <w:sz w:val="20"/>
              </w:rPr>
              <w:t>30</w:t>
            </w:r>
          </w:p>
        </w:tc>
      </w:tr>
      <w:tr w14:paraId="312C7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3F93AB91">
            <w:pPr>
              <w:spacing w:after="0" w:line="240" w:lineRule="auto"/>
            </w:pPr>
            <w:r>
              <w:rPr>
                <w:sz w:val="20"/>
              </w:rPr>
              <w:t>Cơm Tấm</w:t>
            </w:r>
          </w:p>
        </w:tc>
        <w:tc>
          <w:tcPr>
            <w:tcW w:w="4176" w:type="dxa"/>
          </w:tcPr>
          <w:p w14:paraId="2A56478B">
            <w:pPr>
              <w:spacing w:after="0" w:line="240" w:lineRule="auto"/>
            </w:pPr>
            <w:r>
              <w:rPr>
                <w:sz w:val="20"/>
              </w:rPr>
              <w:t>Gạo + Thịt heo + Trứng + Rau</w:t>
            </w:r>
          </w:p>
        </w:tc>
        <w:tc>
          <w:tcPr>
            <w:tcW w:w="1584" w:type="dxa"/>
          </w:tcPr>
          <w:p w14:paraId="342D2235">
            <w:pPr>
              <w:spacing w:after="0" w:line="240" w:lineRule="auto"/>
            </w:pPr>
            <w:r>
              <w:rPr>
                <w:sz w:val="20"/>
              </w:rPr>
              <w:t>300</w:t>
            </w:r>
          </w:p>
        </w:tc>
        <w:tc>
          <w:tcPr>
            <w:tcW w:w="1008" w:type="dxa"/>
          </w:tcPr>
          <w:p w14:paraId="0F46974A">
            <w:pPr>
              <w:spacing w:after="0" w:line="240" w:lineRule="auto"/>
            </w:pPr>
            <w:r>
              <w:rPr>
                <w:sz w:val="20"/>
              </w:rPr>
              <w:t>80</w:t>
            </w:r>
          </w:p>
        </w:tc>
      </w:tr>
      <w:tr w14:paraId="666A9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04E78C45">
            <w:pPr>
              <w:spacing w:after="0" w:line="240" w:lineRule="auto"/>
            </w:pPr>
            <w:r>
              <w:rPr>
                <w:sz w:val="20"/>
              </w:rPr>
              <w:t>Phở Bò</w:t>
            </w:r>
          </w:p>
        </w:tc>
        <w:tc>
          <w:tcPr>
            <w:tcW w:w="4176" w:type="dxa"/>
          </w:tcPr>
          <w:p w14:paraId="47C61780">
            <w:pPr>
              <w:spacing w:after="0" w:line="240" w:lineRule="auto"/>
            </w:pPr>
            <w:r>
              <w:rPr>
                <w:sz w:val="20"/>
              </w:rPr>
              <w:t>Bánh phở (Gạo→Bột) + Thịt bò + Hành + Rau</w:t>
            </w:r>
          </w:p>
        </w:tc>
        <w:tc>
          <w:tcPr>
            <w:tcW w:w="1584" w:type="dxa"/>
          </w:tcPr>
          <w:p w14:paraId="1007AE2A">
            <w:pPr>
              <w:spacing w:after="0" w:line="240" w:lineRule="auto"/>
            </w:pPr>
            <w:r>
              <w:rPr>
                <w:sz w:val="20"/>
              </w:rPr>
              <w:t>600</w:t>
            </w:r>
          </w:p>
        </w:tc>
        <w:tc>
          <w:tcPr>
            <w:tcW w:w="1008" w:type="dxa"/>
          </w:tcPr>
          <w:p w14:paraId="23C325B6">
            <w:pPr>
              <w:spacing w:after="0" w:line="240" w:lineRule="auto"/>
            </w:pPr>
            <w:r>
              <w:rPr>
                <w:sz w:val="20"/>
              </w:rPr>
              <w:t>150</w:t>
            </w:r>
          </w:p>
        </w:tc>
      </w:tr>
      <w:tr w14:paraId="20B21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50479508">
            <w:pPr>
              <w:spacing w:after="0" w:line="240" w:lineRule="auto"/>
            </w:pPr>
            <w:r>
              <w:rPr>
                <w:sz w:val="20"/>
              </w:rPr>
              <w:t>Gỏi Cuốn</w:t>
            </w:r>
          </w:p>
        </w:tc>
        <w:tc>
          <w:tcPr>
            <w:tcW w:w="4176" w:type="dxa"/>
          </w:tcPr>
          <w:p w14:paraId="712B332C">
            <w:pPr>
              <w:spacing w:after="0" w:line="240" w:lineRule="auto"/>
            </w:pPr>
            <w:r>
              <w:rPr>
                <w:sz w:val="20"/>
              </w:rPr>
              <w:t>Bánh tráng + Tôm + Thịt + Rau</w:t>
            </w:r>
          </w:p>
        </w:tc>
        <w:tc>
          <w:tcPr>
            <w:tcW w:w="1584" w:type="dxa"/>
          </w:tcPr>
          <w:p w14:paraId="7D09E999">
            <w:pPr>
              <w:spacing w:after="0" w:line="240" w:lineRule="auto"/>
            </w:pPr>
            <w:r>
              <w:rPr>
                <w:sz w:val="20"/>
              </w:rPr>
              <w:t>800</w:t>
            </w:r>
          </w:p>
        </w:tc>
        <w:tc>
          <w:tcPr>
            <w:tcW w:w="1008" w:type="dxa"/>
          </w:tcPr>
          <w:p w14:paraId="53B94C64">
            <w:pPr>
              <w:spacing w:after="0" w:line="240" w:lineRule="auto"/>
            </w:pPr>
            <w:r>
              <w:rPr>
                <w:sz w:val="20"/>
              </w:rPr>
              <w:t>180</w:t>
            </w:r>
          </w:p>
        </w:tc>
      </w:tr>
      <w:tr w14:paraId="39F55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37BF5F40">
            <w:pPr>
              <w:spacing w:after="0" w:line="240" w:lineRule="auto"/>
            </w:pPr>
            <w:r>
              <w:rPr>
                <w:sz w:val="20"/>
              </w:rPr>
              <w:t>Bún Chả</w:t>
            </w:r>
          </w:p>
        </w:tc>
        <w:tc>
          <w:tcPr>
            <w:tcW w:w="4176" w:type="dxa"/>
          </w:tcPr>
          <w:p w14:paraId="5BF70C9F">
            <w:pPr>
              <w:spacing w:after="0" w:line="240" w:lineRule="auto"/>
            </w:pPr>
            <w:r>
              <w:rPr>
                <w:sz w:val="20"/>
              </w:rPr>
              <w:t>Bún + Thịt heo + Rau + Nước mắm</w:t>
            </w:r>
          </w:p>
        </w:tc>
        <w:tc>
          <w:tcPr>
            <w:tcW w:w="1584" w:type="dxa"/>
          </w:tcPr>
          <w:p w14:paraId="401D8603">
            <w:pPr>
              <w:spacing w:after="0" w:line="240" w:lineRule="auto"/>
            </w:pPr>
            <w:r>
              <w:rPr>
                <w:sz w:val="20"/>
              </w:rPr>
              <w:t>1000</w:t>
            </w:r>
          </w:p>
        </w:tc>
        <w:tc>
          <w:tcPr>
            <w:tcW w:w="1008" w:type="dxa"/>
          </w:tcPr>
          <w:p w14:paraId="0A2B63C9">
            <w:pPr>
              <w:spacing w:after="0" w:line="240" w:lineRule="auto"/>
            </w:pPr>
            <w:r>
              <w:rPr>
                <w:sz w:val="20"/>
              </w:rPr>
              <w:t>220</w:t>
            </w:r>
          </w:p>
        </w:tc>
      </w:tr>
      <w:tr w14:paraId="2ED22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42F458E">
            <w:pPr>
              <w:spacing w:after="0" w:line="240" w:lineRule="auto"/>
            </w:pPr>
            <w:r>
              <w:rPr>
                <w:sz w:val="20"/>
              </w:rPr>
              <w:t>Bánh Chưng (Event Tết)</w:t>
            </w:r>
          </w:p>
        </w:tc>
        <w:tc>
          <w:tcPr>
            <w:tcW w:w="4176" w:type="dxa"/>
          </w:tcPr>
          <w:p w14:paraId="78CC04DB">
            <w:pPr>
              <w:spacing w:after="0" w:line="240" w:lineRule="auto"/>
            </w:pPr>
            <w:r>
              <w:rPr>
                <w:sz w:val="20"/>
              </w:rPr>
              <w:t>Gạo nếp + Đậu xanh + Thịt heo + Lá dong</w:t>
            </w:r>
          </w:p>
        </w:tc>
        <w:tc>
          <w:tcPr>
            <w:tcW w:w="1584" w:type="dxa"/>
          </w:tcPr>
          <w:p w14:paraId="7F4F1C76">
            <w:pPr>
              <w:spacing w:after="0" w:line="240" w:lineRule="auto"/>
            </w:pPr>
            <w:r>
              <w:rPr>
                <w:sz w:val="20"/>
              </w:rPr>
              <w:t>Mở qua Event</w:t>
            </w:r>
          </w:p>
        </w:tc>
        <w:tc>
          <w:tcPr>
            <w:tcW w:w="1008" w:type="dxa"/>
          </w:tcPr>
          <w:p w14:paraId="1D7815F8">
            <w:pPr>
              <w:spacing w:after="0" w:line="240" w:lineRule="auto"/>
            </w:pPr>
            <w:r>
              <w:rPr>
                <w:sz w:val="20"/>
              </w:rPr>
              <w:t>300</w:t>
            </w:r>
          </w:p>
        </w:tc>
      </w:tr>
    </w:tbl>
    <w:p w14:paraId="5A409B79">
      <w:pPr>
        <w:spacing w:after="40"/>
      </w:pPr>
    </w:p>
    <w:p w14:paraId="6B455E6A">
      <w:pPr>
        <w:pStyle w:val="3"/>
      </w:pPr>
      <w:r>
        <w:t>4.4. Trồng trọt &amp; Chăn nuôi (Farm System)</w:t>
      </w:r>
    </w:p>
    <w:p w14:paraId="7AA41598">
      <w:pPr>
        <w:spacing w:after="80"/>
      </w:pPr>
      <w:r>
        <w:rPr>
          <w:b w:val="0"/>
          <w:i w:val="0"/>
          <w:sz w:val="22"/>
        </w:rPr>
        <w:t>Vận hành theo Time System; mỗi nguyên liệu có hình thái sinh trưởng theo giai đoạn (giống → đang phát triển → trưởng thành) để người chơi cảm nhận tiến trình.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0"/>
        <w:gridCol w:w="2804"/>
        <w:gridCol w:w="1969"/>
        <w:gridCol w:w="2113"/>
      </w:tblGrid>
      <w:tr w14:paraId="107DC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shd w:val="clear" w:color="auto" w:fill="B13A1E"/>
          </w:tcPr>
          <w:p w14:paraId="1FC700FB">
            <w:pPr>
              <w:spacing w:after="0" w:line="240" w:lineRule="auto"/>
            </w:pPr>
            <w:r>
              <w:rPr>
                <w:b/>
                <w:color w:val="FFFFFF"/>
                <w:sz w:val="21"/>
              </w:rPr>
              <w:t>Cây trồng</w:t>
            </w:r>
          </w:p>
        </w:tc>
        <w:tc>
          <w:tcPr>
            <w:tcW w:w="2880" w:type="dxa"/>
            <w:shd w:val="clear" w:color="auto" w:fill="B13A1E"/>
          </w:tcPr>
          <w:p w14:paraId="50EAE48B">
            <w:pPr>
              <w:spacing w:after="0" w:line="240" w:lineRule="auto"/>
            </w:pPr>
            <w:r>
              <w:rPr>
                <w:b/>
                <w:color w:val="FFFFFF"/>
                <w:sz w:val="21"/>
              </w:rPr>
              <w:t>Thời gian chín</w:t>
            </w:r>
          </w:p>
        </w:tc>
        <w:tc>
          <w:tcPr>
            <w:tcW w:w="2016" w:type="dxa"/>
            <w:shd w:val="clear" w:color="auto" w:fill="B13A1E"/>
          </w:tcPr>
          <w:p w14:paraId="7DFA933E">
            <w:pPr>
              <w:spacing w:after="0" w:line="240" w:lineRule="auto"/>
            </w:pPr>
            <w:r>
              <w:rPr>
                <w:b/>
                <w:color w:val="FFFFFF"/>
                <w:sz w:val="21"/>
              </w:rPr>
              <w:t>Giai đoạn</w:t>
            </w:r>
          </w:p>
        </w:tc>
        <w:tc>
          <w:tcPr>
            <w:tcW w:w="2160" w:type="dxa"/>
            <w:shd w:val="clear" w:color="auto" w:fill="B13A1E"/>
          </w:tcPr>
          <w:p w14:paraId="5FDA89B1">
            <w:pPr>
              <w:spacing w:after="0" w:line="240" w:lineRule="auto"/>
            </w:pPr>
            <w:r>
              <w:rPr>
                <w:b/>
                <w:color w:val="FFFFFF"/>
                <w:sz w:val="21"/>
              </w:rPr>
              <w:t>Sản phẩm</w:t>
            </w:r>
          </w:p>
        </w:tc>
      </w:tr>
      <w:tr w14:paraId="65396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D142A29">
            <w:pPr>
              <w:spacing w:after="0" w:line="240" w:lineRule="auto"/>
            </w:pPr>
            <w:r>
              <w:rPr>
                <w:sz w:val="20"/>
              </w:rPr>
              <w:t>Rau thơm</w:t>
            </w:r>
          </w:p>
        </w:tc>
        <w:tc>
          <w:tcPr>
            <w:tcW w:w="2880" w:type="dxa"/>
          </w:tcPr>
          <w:p w14:paraId="4964C96E">
            <w:pPr>
              <w:spacing w:after="0" w:line="240" w:lineRule="auto"/>
            </w:pPr>
            <w:r>
              <w:rPr>
                <w:sz w:val="20"/>
              </w:rPr>
              <w:t>30 giây</w:t>
            </w:r>
          </w:p>
        </w:tc>
        <w:tc>
          <w:tcPr>
            <w:tcW w:w="2016" w:type="dxa"/>
          </w:tcPr>
          <w:p w14:paraId="12DD76BF">
            <w:pPr>
              <w:spacing w:after="0" w:line="240" w:lineRule="auto"/>
            </w:pPr>
            <w:r>
              <w:rPr>
                <w:sz w:val="20"/>
              </w:rPr>
              <w:t>3 giai đoạn</w:t>
            </w:r>
          </w:p>
        </w:tc>
        <w:tc>
          <w:tcPr>
            <w:tcW w:w="2160" w:type="dxa"/>
          </w:tcPr>
          <w:p w14:paraId="1AB092D6">
            <w:pPr>
              <w:spacing w:after="0" w:line="240" w:lineRule="auto"/>
            </w:pPr>
            <w:r>
              <w:rPr>
                <w:sz w:val="20"/>
              </w:rPr>
              <w:t>Rau (gia vị/ăn kèm)</w:t>
            </w:r>
          </w:p>
        </w:tc>
      </w:tr>
      <w:tr w14:paraId="11617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55648BE">
            <w:pPr>
              <w:spacing w:after="0" w:line="240" w:lineRule="auto"/>
            </w:pPr>
            <w:r>
              <w:rPr>
                <w:sz w:val="20"/>
              </w:rPr>
              <w:t>Lúa</w:t>
            </w:r>
          </w:p>
        </w:tc>
        <w:tc>
          <w:tcPr>
            <w:tcW w:w="2880" w:type="dxa"/>
          </w:tcPr>
          <w:p w14:paraId="0E229ED3">
            <w:pPr>
              <w:spacing w:after="0" w:line="240" w:lineRule="auto"/>
            </w:pPr>
            <w:r>
              <w:rPr>
                <w:sz w:val="20"/>
              </w:rPr>
              <w:t>60 giây</w:t>
            </w:r>
          </w:p>
        </w:tc>
        <w:tc>
          <w:tcPr>
            <w:tcW w:w="2016" w:type="dxa"/>
          </w:tcPr>
          <w:p w14:paraId="5F32451F">
            <w:pPr>
              <w:spacing w:after="0" w:line="240" w:lineRule="auto"/>
            </w:pPr>
            <w:r>
              <w:rPr>
                <w:sz w:val="20"/>
              </w:rPr>
              <w:t>3 giai đoạn</w:t>
            </w:r>
          </w:p>
        </w:tc>
        <w:tc>
          <w:tcPr>
            <w:tcW w:w="2160" w:type="dxa"/>
          </w:tcPr>
          <w:p w14:paraId="65E0B202">
            <w:pPr>
              <w:spacing w:after="0" w:line="240" w:lineRule="auto"/>
            </w:pPr>
            <w:r>
              <w:rPr>
                <w:sz w:val="20"/>
              </w:rPr>
              <w:t>Gạo (→ bột, bánh phở)</w:t>
            </w:r>
          </w:p>
        </w:tc>
      </w:tr>
      <w:tr w14:paraId="64F7E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2AB1AE2">
            <w:pPr>
              <w:spacing w:after="0" w:line="240" w:lineRule="auto"/>
            </w:pPr>
            <w:r>
              <w:rPr>
                <w:sz w:val="20"/>
              </w:rPr>
              <w:t>Lúa Nếp</w:t>
            </w:r>
          </w:p>
        </w:tc>
        <w:tc>
          <w:tcPr>
            <w:tcW w:w="2880" w:type="dxa"/>
          </w:tcPr>
          <w:p w14:paraId="666CC965">
            <w:pPr>
              <w:spacing w:after="0" w:line="240" w:lineRule="auto"/>
            </w:pPr>
            <w:r>
              <w:rPr>
                <w:sz w:val="20"/>
              </w:rPr>
              <w:t>90 giây</w:t>
            </w:r>
          </w:p>
        </w:tc>
        <w:tc>
          <w:tcPr>
            <w:tcW w:w="2016" w:type="dxa"/>
          </w:tcPr>
          <w:p w14:paraId="41DAD00A">
            <w:pPr>
              <w:spacing w:after="0" w:line="240" w:lineRule="auto"/>
            </w:pPr>
            <w:r>
              <w:rPr>
                <w:sz w:val="20"/>
              </w:rPr>
              <w:t>3 giai đoạn</w:t>
            </w:r>
          </w:p>
        </w:tc>
        <w:tc>
          <w:tcPr>
            <w:tcW w:w="2160" w:type="dxa"/>
          </w:tcPr>
          <w:p w14:paraId="6871C690">
            <w:pPr>
              <w:spacing w:after="0" w:line="240" w:lineRule="auto"/>
            </w:pPr>
            <w:r>
              <w:rPr>
                <w:sz w:val="20"/>
              </w:rPr>
              <w:t>Gạo nếp (bánh chưng)</w:t>
            </w:r>
          </w:p>
        </w:tc>
      </w:tr>
      <w:tr w14:paraId="43D8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E515B69">
            <w:pPr>
              <w:spacing w:after="0" w:line="240" w:lineRule="auto"/>
            </w:pPr>
            <w:r>
              <w:rPr>
                <w:sz w:val="20"/>
              </w:rPr>
              <w:t>Đậu Xanh</w:t>
            </w:r>
          </w:p>
        </w:tc>
        <w:tc>
          <w:tcPr>
            <w:tcW w:w="2880" w:type="dxa"/>
          </w:tcPr>
          <w:p w14:paraId="5AA1273B">
            <w:pPr>
              <w:spacing w:after="0" w:line="240" w:lineRule="auto"/>
            </w:pPr>
            <w:r>
              <w:rPr>
                <w:sz w:val="20"/>
              </w:rPr>
              <w:t>120 giây</w:t>
            </w:r>
          </w:p>
        </w:tc>
        <w:tc>
          <w:tcPr>
            <w:tcW w:w="2016" w:type="dxa"/>
          </w:tcPr>
          <w:p w14:paraId="3A44CA58">
            <w:pPr>
              <w:spacing w:after="0" w:line="240" w:lineRule="auto"/>
            </w:pPr>
            <w:r>
              <w:rPr>
                <w:sz w:val="20"/>
              </w:rPr>
              <w:t>3 giai đoạn</w:t>
            </w:r>
          </w:p>
        </w:tc>
        <w:tc>
          <w:tcPr>
            <w:tcW w:w="2160" w:type="dxa"/>
          </w:tcPr>
          <w:p w14:paraId="3403A36C">
            <w:pPr>
              <w:spacing w:after="0" w:line="240" w:lineRule="auto"/>
            </w:pPr>
            <w:r>
              <w:rPr>
                <w:sz w:val="20"/>
              </w:rPr>
              <w:t>Đậu xanh (nhân)</w:t>
            </w:r>
          </w:p>
        </w:tc>
      </w:tr>
      <w:tr w14:paraId="7B6B6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DA254F2">
            <w:pPr>
              <w:spacing w:after="0" w:line="240" w:lineRule="auto"/>
            </w:pPr>
            <w:r>
              <w:rPr>
                <w:sz w:val="20"/>
              </w:rPr>
              <w:t>Mía</w:t>
            </w:r>
          </w:p>
        </w:tc>
        <w:tc>
          <w:tcPr>
            <w:tcW w:w="2880" w:type="dxa"/>
          </w:tcPr>
          <w:p w14:paraId="1E636A00">
            <w:pPr>
              <w:spacing w:after="0" w:line="240" w:lineRule="auto"/>
            </w:pPr>
            <w:r>
              <w:rPr>
                <w:sz w:val="20"/>
              </w:rPr>
              <w:t>180 giây (thu nhiều đợt)</w:t>
            </w:r>
          </w:p>
        </w:tc>
        <w:tc>
          <w:tcPr>
            <w:tcW w:w="2016" w:type="dxa"/>
          </w:tcPr>
          <w:p w14:paraId="0A34057C">
            <w:pPr>
              <w:spacing w:after="0" w:line="240" w:lineRule="auto"/>
            </w:pPr>
            <w:r>
              <w:rPr>
                <w:sz w:val="20"/>
              </w:rPr>
              <w:t>3 giai đoạn</w:t>
            </w:r>
          </w:p>
        </w:tc>
        <w:tc>
          <w:tcPr>
            <w:tcW w:w="2160" w:type="dxa"/>
          </w:tcPr>
          <w:p w14:paraId="117E228E">
            <w:pPr>
              <w:spacing w:after="0" w:line="240" w:lineRule="auto"/>
            </w:pPr>
            <w:r>
              <w:rPr>
                <w:sz w:val="20"/>
              </w:rPr>
              <w:t>Đường / mật</w:t>
            </w:r>
          </w:p>
        </w:tc>
      </w:tr>
    </w:tbl>
    <w:p w14:paraId="71E9483A">
      <w:pPr>
        <w:spacing w:after="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9"/>
        <w:gridCol w:w="4900"/>
        <w:gridCol w:w="2127"/>
      </w:tblGrid>
      <w:tr w14:paraId="10395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2" w:type="dxa"/>
            <w:shd w:val="clear" w:color="auto" w:fill="B13A1E"/>
          </w:tcPr>
          <w:p w14:paraId="33E6522F">
            <w:pPr>
              <w:spacing w:after="0" w:line="240" w:lineRule="auto"/>
            </w:pPr>
            <w:r>
              <w:rPr>
                <w:b/>
                <w:color w:val="FFFFFF"/>
                <w:sz w:val="21"/>
              </w:rPr>
              <w:t>Vật nuôi</w:t>
            </w:r>
          </w:p>
        </w:tc>
        <w:tc>
          <w:tcPr>
            <w:tcW w:w="5040" w:type="dxa"/>
            <w:shd w:val="clear" w:color="auto" w:fill="B13A1E"/>
          </w:tcPr>
          <w:p w14:paraId="0863574E">
            <w:pPr>
              <w:spacing w:after="0" w:line="240" w:lineRule="auto"/>
            </w:pPr>
            <w:r>
              <w:rPr>
                <w:b/>
                <w:color w:val="FFFFFF"/>
                <w:sz w:val="21"/>
              </w:rPr>
              <w:t>Cơ chế (theo Time System)</w:t>
            </w:r>
          </w:p>
        </w:tc>
        <w:tc>
          <w:tcPr>
            <w:tcW w:w="2160" w:type="dxa"/>
            <w:shd w:val="clear" w:color="auto" w:fill="B13A1E"/>
          </w:tcPr>
          <w:p w14:paraId="72906584">
            <w:pPr>
              <w:spacing w:after="0" w:line="240" w:lineRule="auto"/>
            </w:pPr>
            <w:r>
              <w:rPr>
                <w:b/>
                <w:color w:val="FFFFFF"/>
                <w:sz w:val="21"/>
              </w:rPr>
              <w:t>Sản phẩm</w:t>
            </w:r>
          </w:p>
        </w:tc>
      </w:tr>
      <w:tr w14:paraId="2F978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5F6FD9F">
            <w:pPr>
              <w:spacing w:after="0" w:line="240" w:lineRule="auto"/>
            </w:pPr>
            <w:r>
              <w:rPr>
                <w:sz w:val="20"/>
              </w:rPr>
              <w:t>Gà</w:t>
            </w:r>
          </w:p>
        </w:tc>
        <w:tc>
          <w:tcPr>
            <w:tcW w:w="5040" w:type="dxa"/>
          </w:tcPr>
          <w:p w14:paraId="1D698E17">
            <w:pPr>
              <w:spacing w:after="0" w:line="240" w:lineRule="auto"/>
            </w:pPr>
            <w:r>
              <w:rPr>
                <w:sz w:val="20"/>
              </w:rPr>
              <w:t>Ăn thóc → đẻ Trứng mỗi 45s; đi ngang để nhặt</w:t>
            </w:r>
          </w:p>
        </w:tc>
        <w:tc>
          <w:tcPr>
            <w:tcW w:w="2160" w:type="dxa"/>
          </w:tcPr>
          <w:p w14:paraId="31D1A488">
            <w:pPr>
              <w:spacing w:after="0" w:line="240" w:lineRule="auto"/>
            </w:pPr>
            <w:r>
              <w:rPr>
                <w:sz w:val="20"/>
              </w:rPr>
              <w:t>Trứng / Thịt gà</w:t>
            </w:r>
          </w:p>
        </w:tc>
      </w:tr>
      <w:tr w14:paraId="75AF0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8A6D6D7">
            <w:pPr>
              <w:spacing w:after="0" w:line="240" w:lineRule="auto"/>
            </w:pPr>
            <w:r>
              <w:rPr>
                <w:sz w:val="20"/>
              </w:rPr>
              <w:t>Heo</w:t>
            </w:r>
          </w:p>
        </w:tc>
        <w:tc>
          <w:tcPr>
            <w:tcW w:w="5040" w:type="dxa"/>
          </w:tcPr>
          <w:p w14:paraId="624E5FE0">
            <w:pPr>
              <w:spacing w:after="0" w:line="240" w:lineRule="auto"/>
            </w:pPr>
            <w:r>
              <w:rPr>
                <w:sz w:val="20"/>
              </w:rPr>
              <w:t>Ăn rau/sắn → tới chu kỳ thu</w:t>
            </w:r>
          </w:p>
        </w:tc>
        <w:tc>
          <w:tcPr>
            <w:tcW w:w="2160" w:type="dxa"/>
          </w:tcPr>
          <w:p w14:paraId="3CDAF85E">
            <w:pPr>
              <w:spacing w:after="0" w:line="240" w:lineRule="auto"/>
            </w:pPr>
            <w:r>
              <w:rPr>
                <w:sz w:val="20"/>
              </w:rPr>
              <w:t>Thịt heo (nhân/món)</w:t>
            </w:r>
          </w:p>
        </w:tc>
      </w:tr>
      <w:tr w14:paraId="76B04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7CD8941">
            <w:pPr>
              <w:spacing w:after="0" w:line="240" w:lineRule="auto"/>
            </w:pPr>
            <w:r>
              <w:rPr>
                <w:sz w:val="20"/>
              </w:rPr>
              <w:t>Bò</w:t>
            </w:r>
          </w:p>
        </w:tc>
        <w:tc>
          <w:tcPr>
            <w:tcW w:w="5040" w:type="dxa"/>
          </w:tcPr>
          <w:p w14:paraId="57CDED45">
            <w:pPr>
              <w:spacing w:after="0" w:line="240" w:lineRule="auto"/>
            </w:pPr>
            <w:r>
              <w:rPr>
                <w:sz w:val="20"/>
              </w:rPr>
              <w:t>Nuôi dài hơn → giá trị cao</w:t>
            </w:r>
          </w:p>
        </w:tc>
        <w:tc>
          <w:tcPr>
            <w:tcW w:w="2160" w:type="dxa"/>
          </w:tcPr>
          <w:p w14:paraId="0384ABBE">
            <w:pPr>
              <w:spacing w:after="0" w:line="240" w:lineRule="auto"/>
            </w:pPr>
            <w:r>
              <w:rPr>
                <w:sz w:val="20"/>
              </w:rPr>
              <w:t>Thịt bò (phở)</w:t>
            </w:r>
          </w:p>
        </w:tc>
      </w:tr>
    </w:tbl>
    <w:p w14:paraId="4BA2E1E6">
      <w:pPr>
        <w:spacing w:after="40"/>
      </w:pPr>
    </w:p>
    <w:p w14:paraId="1DFDACD5">
      <w:pPr>
        <w:pStyle w:val="3"/>
      </w:pPr>
      <w:r>
        <w:t>4.5. Sản xuất / Nấu ăn (Cooking System)</w:t>
      </w:r>
    </w:p>
    <w:p w14:paraId="19AD8D80">
      <w:pPr>
        <w:pStyle w:val="23"/>
      </w:pPr>
      <w:r>
        <w:rPr>
          <w:b/>
        </w:rPr>
        <w:t xml:space="preserve">Trạm chế biến: </w:t>
      </w:r>
      <w:r>
        <w:t>đưa nguyên liệu vào trạm (cối/bếp/nồi) → ra bán thành phẩm hoặc món.</w:t>
      </w:r>
    </w:p>
    <w:p w14:paraId="5DC6C80B">
      <w:pPr>
        <w:pStyle w:val="23"/>
      </w:pPr>
      <w:r>
        <w:rPr>
          <w:b/>
        </w:rPr>
        <w:t xml:space="preserve">Animation: </w:t>
      </w:r>
      <w:r>
        <w:t>mỗi bước nấu có animation (khuấy, chiên, hấp) tạo cảm giác 'đang nấu'.</w:t>
      </w:r>
    </w:p>
    <w:p w14:paraId="79DACA25">
      <w:pPr>
        <w:pStyle w:val="23"/>
      </w:pPr>
      <w:r>
        <w:rPr>
          <w:b/>
        </w:rPr>
        <w:t xml:space="preserve">Hàng đợi: </w:t>
      </w:r>
      <w:r>
        <w:t>có thể xếp nhiều món; thời gian nấu theo Time System (có thể tăng tốc qua Booster).</w:t>
      </w:r>
    </w:p>
    <w:p w14:paraId="65789C06">
      <w:pPr>
        <w:spacing w:after="40"/>
      </w:pPr>
      <w:r>
        <w:rPr>
          <w:b w:val="0"/>
          <w:i/>
          <w:sz w:val="22"/>
        </w:rPr>
        <w:t>Pipeline ví dụ:</w:t>
      </w:r>
    </w:p>
    <w:p w14:paraId="796DF14A">
      <w:pPr>
        <w:spacing w:before="0" w:after="0"/>
      </w:pPr>
      <w:r>
        <w:rPr>
          <w:rFonts w:ascii="Consolas" w:hAnsi="Consolas"/>
          <w:sz w:val="19"/>
        </w:rPr>
        <w:t>Gao   -&gt; [Coi/Xay] -&gt; Bot -&gt; [Lo Nuong/Hap] -&gt; Banh pho / Vo banh</w:t>
      </w:r>
    </w:p>
    <w:p w14:paraId="4B13D4DD">
      <w:pPr>
        <w:spacing w:before="0" w:after="0"/>
      </w:pPr>
      <w:r>
        <w:rPr>
          <w:rFonts w:ascii="Consolas" w:hAnsi="Consolas"/>
          <w:sz w:val="19"/>
        </w:rPr>
        <w:t>Banh pho + Thit bo + Hanh + Nuoc dung -&gt; [Bep Pho] -&gt; PHO BO  (mon hoan chinh)</w:t>
      </w:r>
    </w:p>
    <w:p w14:paraId="4D223755">
      <w:pPr>
        <w:pStyle w:val="3"/>
      </w:pPr>
      <w:r>
        <w:t>4.6. Hệ thống Quest</w:t>
      </w:r>
    </w:p>
    <w:p w14:paraId="7B203781">
      <w:pPr>
        <w:pStyle w:val="23"/>
      </w:pPr>
      <w:r>
        <w:rPr>
          <w:b/>
        </w:rPr>
        <w:t xml:space="preserve">Ép trải nghiệm món mới: </w:t>
      </w:r>
      <w:r>
        <w:t>ngay sau khi unlock 1 món → phát quest yêu cầu làm món đó N lần (đảm bảo người chơi thử nội dung vừa mở).</w:t>
      </w:r>
    </w:p>
    <w:p w14:paraId="79B96868">
      <w:pPr>
        <w:pStyle w:val="23"/>
      </w:pPr>
      <w:r>
        <w:rPr>
          <w:b/>
        </w:rPr>
        <w:t xml:space="preserve">Phân loại: </w:t>
      </w:r>
      <w:r>
        <w:t>Tutorial quest (dẫn dắt) · Main quest (theo tiến trình unlock) · Daily quest (giữ chân).</w:t>
      </w:r>
    </w:p>
    <w:p w14:paraId="2975D98F">
      <w:pPr>
        <w:pStyle w:val="23"/>
      </w:pPr>
      <w:r>
        <w:rPr>
          <w:b/>
        </w:rPr>
        <w:t xml:space="preserve">Phần thưởng: </w:t>
      </w:r>
      <w:r>
        <w:t>coins, nguyên liệu hiếm, mở event / công thức tiếp theo.</w:t>
      </w:r>
    </w:p>
    <w:p w14:paraId="72602322">
      <w:pPr>
        <w:pStyle w:val="3"/>
      </w:pPr>
      <w:r>
        <w:t>4.7. Hệ thống Event</w:t>
      </w:r>
    </w:p>
    <w:p w14:paraId="02B6E6BE">
      <w:pPr>
        <w:pStyle w:val="23"/>
      </w:pPr>
      <w:r>
        <w:rPr>
          <w:b/>
        </w:rPr>
        <w:t xml:space="preserve">Vòng đời chung (LifeCycle): </w:t>
      </w:r>
      <w:r>
        <w:t>Schedule → Activate → Progress/Milestone → Reward → Cleanup; dùng chung cho mọi event.</w:t>
      </w:r>
    </w:p>
    <w:p w14:paraId="4CE8FB4E">
      <w:pPr>
        <w:pStyle w:val="23"/>
      </w:pPr>
      <w:r>
        <w:rPr>
          <w:b/>
        </w:rPr>
        <w:t xml:space="preserve">Config không cần code: </w:t>
      </w:r>
      <w:r>
        <w:t>thời gian, món của event, phần thưởng, theme art… khai báo trong ScriptableObject → designer tự cấu hình.</w:t>
      </w:r>
    </w:p>
    <w:p w14:paraId="11564339">
      <w:pPr>
        <w:pStyle w:val="23"/>
      </w:pPr>
      <w:r>
        <w:rPr>
          <w:b/>
        </w:rPr>
        <w:t xml:space="preserve">Event đầu tiên — 'Tết Việt: Gói Bánh Chưng': </w:t>
      </w:r>
      <w:r>
        <w:t>quảng bá văn hoá; mở công thức bánh chưng, trang trí map theo Tết, phần thưởng giới hạn thời gian.</w:t>
      </w:r>
    </w:p>
    <w:p w14:paraId="68D8BED1">
      <w:pPr>
        <w:pStyle w:val="23"/>
      </w:pPr>
      <w:r>
        <w:rPr>
          <w:b/>
        </w:rPr>
        <w:t xml:space="preserve">Mở rộng tương lai: </w:t>
      </w:r>
      <w:r>
        <w:t>Trung Thu (bánh trung thu), Giỗ Tổ, mùa lễ hội ẩm thực vùng miền.</w:t>
      </w:r>
    </w:p>
    <w:p w14:paraId="384F35A4">
      <w:pPr>
        <w:pStyle w:val="3"/>
      </w:pPr>
      <w:r>
        <w:t>4.8. Hệ thống Tutorial</w:t>
      </w:r>
    </w:p>
    <w:p w14:paraId="1D27A33F">
      <w:pPr>
        <w:pStyle w:val="23"/>
      </w:pPr>
      <w:r>
        <w:rPr>
          <w:b/>
        </w:rPr>
        <w:t xml:space="preserve">Món thân thuộc — Bánh Mì Việt Nam: </w:t>
      </w:r>
      <w:r>
        <w:t>chọn món ai cũng biết để giảm rào cản.</w:t>
      </w:r>
    </w:p>
    <w:p w14:paraId="40FFC4BC">
      <w:pPr>
        <w:pStyle w:val="23"/>
      </w:pPr>
      <w:r>
        <w:rPr>
          <w:b/>
        </w:rPr>
        <w:t xml:space="preserve">Từng bước: </w:t>
      </w:r>
      <w:r>
        <w:t>di chuyển → trồng/thu nguyên liệu → nấu → hoàn thành bánh mì → nhận thưởng; có highlight, tooltip, hand-holding nhẹ.</w:t>
      </w:r>
    </w:p>
    <w:p w14:paraId="76398E6C">
      <w:pPr>
        <w:pStyle w:val="23"/>
      </w:pPr>
      <w:r>
        <w:rPr>
          <w:b/>
        </w:rPr>
        <w:t xml:space="preserve">Mục tiêu: </w:t>
      </w:r>
      <w:r>
        <w:t>người chơi nắm trọn core loop trong &lt; 3 phút đầu.</w:t>
      </w:r>
    </w:p>
    <w:p w14:paraId="44D0113D">
      <w:pPr>
        <w:pStyle w:val="3"/>
      </w:pPr>
      <w:r>
        <w:t>4.9. Shop &amp; Booster</w:t>
      </w:r>
    </w:p>
    <w:p w14:paraId="71AD881D">
      <w:pPr>
        <w:pStyle w:val="23"/>
      </w:pPr>
      <w:r>
        <w:rPr>
          <w:b/>
        </w:rPr>
        <w:t xml:space="preserve">Booster tăng tốc: </w:t>
      </w:r>
      <w:r>
        <w:t>x2 tốc độ trồng trọt · x2 tài nguyên thu hoạch · giảm thời gian nấu · mở rộng kho.</w:t>
      </w:r>
    </w:p>
    <w:p w14:paraId="1FCEDBB3">
      <w:pPr>
        <w:pStyle w:val="23"/>
      </w:pPr>
      <w:r>
        <w:rPr>
          <w:b/>
        </w:rPr>
        <w:t xml:space="preserve">Tiền tệ: </w:t>
      </w:r>
      <w:r>
        <w:t>mua bằng Coins (soft currency) trong MVP; IAP để hậu MVP.</w:t>
      </w:r>
    </w:p>
    <w:p w14:paraId="3112F1AB">
      <w:pPr>
        <w:pStyle w:val="3"/>
      </w:pPr>
      <w:r>
        <w:t>4.10. Cutscene sáng tạo</w:t>
      </w:r>
    </w:p>
    <w:p w14:paraId="3793049A">
      <w:pPr>
        <w:pStyle w:val="23"/>
      </w:pPr>
      <w:r>
        <w:rPr>
          <w:b/>
        </w:rPr>
        <w:t xml:space="preserve">Cơ chế: </w:t>
      </w:r>
      <w:r>
        <w:t>hoàn thành lần đầu một món 'signature' → mở cutscene kể câu chuyện món ăn gắn với một nhân vật nổi tiếng (thành phẩm → câu chuyện).</w:t>
      </w:r>
    </w:p>
    <w:p w14:paraId="4F69A482">
      <w:pPr>
        <w:pStyle w:val="23"/>
      </w:pPr>
      <w:r>
        <w:rPr>
          <w:b/>
        </w:rPr>
        <w:t xml:space="preserve">Ví dụ ý tưởng: </w:t>
      </w:r>
      <w:r>
        <w:t>Phở → nghệ nhân gánh phở Hà Nội xưa; Bánh mì → câu chuyện giao thoa ẩm thực Việt–Pháp.</w:t>
      </w:r>
    </w:p>
    <w:p w14:paraId="1371F279">
      <w:pPr>
        <w:pStyle w:val="23"/>
      </w:pPr>
      <w:r>
        <w:rPr>
          <w:b/>
        </w:rPr>
        <w:t xml:space="preserve">Lưu ý pháp lý: </w:t>
      </w:r>
      <w:r>
        <w:t>dùng nhân vật gốc do team sáng tạo hoặc đã được cấp phép để tránh vi phạm hình ảnh/bản quyền.</w:t>
      </w:r>
    </w:p>
    <w:p w14:paraId="0394FFD6">
      <w:pPr>
        <w:pStyle w:val="23"/>
      </w:pPr>
      <w:r>
        <w:rPr>
          <w:b/>
        </w:rPr>
        <w:t xml:space="preserve">Mục tiêu: </w:t>
      </w:r>
      <w:r>
        <w:t>phần thưởng cảm xúc + quảng bá văn hoá ẩm thực Việt.</w:t>
      </w:r>
    </w:p>
    <w:p w14:paraId="14888A9A">
      <w:pPr>
        <w:pStyle w:val="3"/>
      </w:pPr>
      <w:r>
        <w:t>4.11. UI/UX &amp; Audio</w:t>
      </w:r>
    </w:p>
    <w:p w14:paraId="499CC4F9">
      <w:pPr>
        <w:pStyle w:val="23"/>
      </w:pPr>
      <w:r>
        <w:rPr>
          <w:b/>
        </w:rPr>
        <w:t xml:space="preserve">UI: </w:t>
      </w:r>
      <w:r>
        <w:t>triển khai theo UICollection (mục 5.7); bố cục ngang; panel ấm (gỗ/tre); checklist nguyên liệu trực quan; icon món vẽ tay.</w:t>
      </w:r>
    </w:p>
    <w:p w14:paraId="5D9C4D4F">
      <w:pPr>
        <w:pStyle w:val="23"/>
      </w:pPr>
      <w:r>
        <w:rPr>
          <w:b/>
        </w:rPr>
        <w:t xml:space="preserve">Audio: </w:t>
      </w:r>
      <w:r>
        <w:t>tiếng chợ/bếp/lửa; SFX nấu (xèo, lóc bóc, cộc cộc); BGM dân gian nhẹ (sáo trúc, đàn bầu).</w:t>
      </w:r>
    </w:p>
    <w:p w14:paraId="77158818">
      <w:pPr>
        <w:pStyle w:val="3"/>
      </w:pPr>
      <w:r>
        <w:t>4.12. Hệ thống Nâng cấp Công trình (Update System)</w:t>
      </w:r>
    </w:p>
    <w:p w14:paraId="31E60706">
      <w:pPr>
        <w:spacing w:after="80"/>
      </w:pPr>
      <w:r>
        <w:rPr>
          <w:b w:val="0"/>
          <w:i w:val="0"/>
          <w:sz w:val="22"/>
        </w:rPr>
        <w:t>Các công trình trong farm có thể xây &amp; nâng cấp bằng Coins + nguyên liệu để tăng năng lực sản xuất — tạo trục tiến trình (progression) dài hạn, gắn coins kiếm được từ core loop.</w:t>
      </w:r>
    </w:p>
    <w:p w14:paraId="4D219DFB">
      <w:pPr>
        <w:pStyle w:val="23"/>
      </w:pPr>
      <w:r>
        <w:rPr>
          <w:b/>
        </w:rPr>
        <w:t xml:space="preserve">Cơ chế: </w:t>
      </w:r>
      <w:r>
        <w:t>chọn công trình → xem checklist yêu cầu (coins + nguyên liệu) → nâng cấp → công trình đổi hình theo cấp + nhận buff.</w:t>
      </w:r>
    </w:p>
    <w:p w14:paraId="6703B4FD">
      <w:pPr>
        <w:pStyle w:val="23"/>
      </w:pPr>
      <w:r>
        <w:rPr>
          <w:b/>
        </w:rPr>
        <w:t xml:space="preserve">Đặt trên map: </w:t>
      </w:r>
      <w:r>
        <w:t>công trình nằm trên Tilemap (mục 4.2); nâng cấp đổi sprite/prefab theo cấp.</w:t>
      </w:r>
    </w:p>
    <w:p w14:paraId="1727F922">
      <w:pPr>
        <w:pStyle w:val="23"/>
      </w:pPr>
      <w:r>
        <w:rPr>
          <w:b/>
        </w:rPr>
        <w:t xml:space="preserve">Config no-code: </w:t>
      </w:r>
      <w:r>
        <w:t>mỗi cấp (chi phí, hiệu ứng, hình ảnh) khai báo trong ScriptableObject → designer tinh chỉnh không cần code.</w:t>
      </w:r>
    </w:p>
    <w:p w14:paraId="6FB52C51">
      <w:pPr>
        <w:spacing w:after="40"/>
      </w:pPr>
      <w:r>
        <w:rPr>
          <w:b w:val="0"/>
          <w:i/>
          <w:sz w:val="22"/>
        </w:rPr>
        <w:t>Danh sách công trình &amp; hiệu ứng nâng cấp: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4"/>
        <w:gridCol w:w="6312"/>
      </w:tblGrid>
      <w:tr w14:paraId="2750B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B13A1E"/>
          </w:tcPr>
          <w:p w14:paraId="1F942C14">
            <w:pPr>
              <w:spacing w:after="0" w:line="240" w:lineRule="auto"/>
            </w:pPr>
            <w:r>
              <w:rPr>
                <w:b/>
                <w:color w:val="FFFFFF"/>
                <w:sz w:val="21"/>
              </w:rPr>
              <w:t>Công trình</w:t>
            </w:r>
          </w:p>
        </w:tc>
        <w:tc>
          <w:tcPr>
            <w:tcW w:w="6480" w:type="dxa"/>
            <w:shd w:val="clear" w:color="auto" w:fill="B13A1E"/>
          </w:tcPr>
          <w:p w14:paraId="106D6A30">
            <w:pPr>
              <w:spacing w:after="0" w:line="240" w:lineRule="auto"/>
            </w:pPr>
            <w:r>
              <w:rPr>
                <w:b/>
                <w:color w:val="FFFFFF"/>
                <w:sz w:val="21"/>
              </w:rPr>
              <w:t>Hiệu ứng nâng cấp (cấp 1 → N)</w:t>
            </w:r>
          </w:p>
        </w:tc>
      </w:tr>
      <w:tr w14:paraId="24731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795CC6DF">
            <w:pPr>
              <w:spacing w:after="0" w:line="240" w:lineRule="auto"/>
            </w:pPr>
            <w:r>
              <w:rPr>
                <w:sz w:val="20"/>
              </w:rPr>
              <w:t>Bếp / Trạm nấu</w:t>
            </w:r>
          </w:p>
        </w:tc>
        <w:tc>
          <w:tcPr>
            <w:tcW w:w="6480" w:type="dxa"/>
          </w:tcPr>
          <w:p w14:paraId="1A01C00C">
            <w:pPr>
              <w:spacing w:after="0" w:line="240" w:lineRule="auto"/>
            </w:pPr>
            <w:r>
              <w:rPr>
                <w:sz w:val="20"/>
              </w:rPr>
              <w:t>Nấu nhanh hơn + thêm slot hàng đợi + mở khoá món cao cấp</w:t>
            </w:r>
          </w:p>
        </w:tc>
      </w:tr>
      <w:tr w14:paraId="6C53F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1251AADA">
            <w:pPr>
              <w:spacing w:after="0" w:line="240" w:lineRule="auto"/>
            </w:pPr>
            <w:r>
              <w:rPr>
                <w:sz w:val="20"/>
              </w:rPr>
              <w:t>Kho (Storage)</w:t>
            </w:r>
          </w:p>
        </w:tc>
        <w:tc>
          <w:tcPr>
            <w:tcW w:w="6480" w:type="dxa"/>
          </w:tcPr>
          <w:p w14:paraId="0D7ED9A2">
            <w:pPr>
              <w:spacing w:after="0" w:line="240" w:lineRule="auto"/>
            </w:pPr>
            <w:r>
              <w:rPr>
                <w:sz w:val="20"/>
              </w:rPr>
              <w:t>Tăng sức chứa nguyên liệu &amp; thành phẩm</w:t>
            </w:r>
          </w:p>
        </w:tc>
      </w:tr>
      <w:tr w14:paraId="59E51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2BB727FD">
            <w:pPr>
              <w:spacing w:after="0" w:line="240" w:lineRule="auto"/>
            </w:pPr>
            <w:r>
              <w:rPr>
                <w:sz w:val="20"/>
              </w:rPr>
              <w:t>Chuồng trại</w:t>
            </w:r>
          </w:p>
        </w:tc>
        <w:tc>
          <w:tcPr>
            <w:tcW w:w="6480" w:type="dxa"/>
          </w:tcPr>
          <w:p w14:paraId="14CB484D">
            <w:pPr>
              <w:spacing w:after="0" w:line="240" w:lineRule="auto"/>
            </w:pPr>
            <w:r>
              <w:rPr>
                <w:sz w:val="20"/>
              </w:rPr>
              <w:t>Tăng số vật nuôi &amp; tốc độ sản xuất</w:t>
            </w:r>
          </w:p>
        </w:tc>
      </w:tr>
      <w:tr w14:paraId="2C340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7E7CB0DB">
            <w:pPr>
              <w:spacing w:after="0" w:line="240" w:lineRule="auto"/>
            </w:pPr>
            <w:r>
              <w:rPr>
                <w:sz w:val="20"/>
              </w:rPr>
              <w:t>Vùng trồng (Ruộng)</w:t>
            </w:r>
          </w:p>
        </w:tc>
        <w:tc>
          <w:tcPr>
            <w:tcW w:w="6480" w:type="dxa"/>
          </w:tcPr>
          <w:p w14:paraId="62ED2EC2">
            <w:pPr>
              <w:spacing w:after="0" w:line="240" w:lineRule="auto"/>
            </w:pPr>
            <w:r>
              <w:rPr>
                <w:sz w:val="20"/>
              </w:rPr>
              <w:t>Mở thêm ô trồng trên map</w:t>
            </w:r>
          </w:p>
        </w:tc>
      </w:tr>
      <w:tr w14:paraId="5B1D5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10874492">
            <w:pPr>
              <w:spacing w:after="0" w:line="240" w:lineRule="auto"/>
            </w:pPr>
            <w:r>
              <w:rPr>
                <w:sz w:val="20"/>
              </w:rPr>
              <w:t>Quầy bán</w:t>
            </w:r>
          </w:p>
        </w:tc>
        <w:tc>
          <w:tcPr>
            <w:tcW w:w="6480" w:type="dxa"/>
          </w:tcPr>
          <w:p w14:paraId="6755CB44">
            <w:pPr>
              <w:spacing w:after="0" w:line="240" w:lineRule="auto"/>
            </w:pPr>
            <w:r>
              <w:rPr>
                <w:sz w:val="20"/>
              </w:rPr>
              <w:t>Tăng số đơn cùng lúc &amp; giá bán tốt hơn</w:t>
            </w:r>
          </w:p>
        </w:tc>
      </w:tr>
      <w:tr w14:paraId="609F6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0FE93187">
            <w:pPr>
              <w:spacing w:after="0" w:line="240" w:lineRule="auto"/>
            </w:pPr>
            <w:r>
              <w:rPr>
                <w:sz w:val="20"/>
              </w:rPr>
              <w:t>Nhà chính</w:t>
            </w:r>
          </w:p>
        </w:tc>
        <w:tc>
          <w:tcPr>
            <w:tcW w:w="6480" w:type="dxa"/>
          </w:tcPr>
          <w:p w14:paraId="0A8785CF">
            <w:pPr>
              <w:spacing w:after="0" w:line="240" w:lineRule="auto"/>
            </w:pPr>
            <w:r>
              <w:rPr>
                <w:sz w:val="20"/>
              </w:rPr>
              <w:t>Tăng giới hạn tổng thể &amp; mở tính năng mới</w:t>
            </w:r>
          </w:p>
        </w:tc>
      </w:tr>
    </w:tbl>
    <w:p w14:paraId="747562D0">
      <w:pPr>
        <w:spacing w:after="40"/>
      </w:pPr>
    </w:p>
    <w:p w14:paraId="211292CE">
      <w:pPr>
        <w:pStyle w:val="2"/>
      </w:pPr>
      <w:r>
        <w:t>5. KIẾN TRÚC KỸ THUẬT &amp; TÍNH KHẢ THI</w:t>
      </w:r>
    </w:p>
    <w:p w14:paraId="51170F9B">
      <w:pPr>
        <w:spacing w:after="80"/>
      </w:pPr>
      <w:r>
        <w:rPr>
          <w:b w:val="0"/>
          <w:i w:val="0"/>
          <w:sz w:val="22"/>
        </w:rPr>
        <w:t>Phần trọng tâm: dự án không chỉ là ý tưởng mà đã có nền móng mã nguồn vận hành.</w:t>
      </w:r>
    </w:p>
    <w:p w14:paraId="4D5E0C7E">
      <w:pPr>
        <w:pStyle w:val="3"/>
      </w:pPr>
      <w:r>
        <w:t>5.1. Nguyên tắc kiến trúc</w:t>
      </w:r>
    </w:p>
    <w:p w14:paraId="008B1AAD">
      <w:pPr>
        <w:pStyle w:val="23"/>
      </w:pPr>
      <w:r>
        <w:rPr>
          <w:b/>
        </w:rPr>
        <w:t xml:space="preserve">Service pattern: </w:t>
      </w:r>
      <w:r>
        <w:t>mỗi hệ thống lớn là 1 Service, giao tiếp qua interface.</w:t>
      </w:r>
    </w:p>
    <w:p w14:paraId="595ED65F">
      <w:pPr>
        <w:pStyle w:val="23"/>
      </w:pPr>
      <w:r>
        <w:rPr>
          <w:b/>
        </w:rPr>
        <w:t xml:space="preserve">Event-driven: </w:t>
      </w:r>
      <w:r>
        <w:t>module phát/nghe Payload events → không phụ thuộc chéo.</w:t>
      </w:r>
    </w:p>
    <w:p w14:paraId="4DA9893A">
      <w:pPr>
        <w:pStyle w:val="23"/>
      </w:pPr>
      <w:r>
        <w:rPr>
          <w:b/>
        </w:rPr>
        <w:t xml:space="preserve">Data-driven: </w:t>
      </w:r>
      <w:r>
        <w:t>cấu hình nằm trong ScriptableObject → chỉnh không cần code.</w:t>
      </w:r>
    </w:p>
    <w:p w14:paraId="18082E2E">
      <w:pPr>
        <w:pStyle w:val="3"/>
      </w:pPr>
      <w:r>
        <w:t>5.2. Vì sao dùng VContainer?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2"/>
        <w:gridCol w:w="3380"/>
        <w:gridCol w:w="3374"/>
      </w:tblGrid>
      <w:tr w14:paraId="47323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B13A1E"/>
          </w:tcPr>
          <w:p w14:paraId="7AA587A0">
            <w:pPr>
              <w:spacing w:after="0" w:line="240" w:lineRule="auto"/>
            </w:pPr>
            <w:r>
              <w:rPr>
                <w:b/>
                <w:color w:val="FFFFFF"/>
                <w:sz w:val="21"/>
              </w:rPr>
              <w:t>Tiêu chí</w:t>
            </w:r>
          </w:p>
        </w:tc>
        <w:tc>
          <w:tcPr>
            <w:tcW w:w="3456" w:type="dxa"/>
            <w:shd w:val="clear" w:color="auto" w:fill="B13A1E"/>
          </w:tcPr>
          <w:p w14:paraId="6BF6CB56">
            <w:pPr>
              <w:spacing w:after="0" w:line="240" w:lineRule="auto"/>
            </w:pPr>
            <w:r>
              <w:rPr>
                <w:b/>
                <w:color w:val="FFFFFF"/>
                <w:sz w:val="21"/>
              </w:rPr>
              <w:t>Tự setup thủ công</w:t>
            </w:r>
          </w:p>
        </w:tc>
        <w:tc>
          <w:tcPr>
            <w:tcW w:w="3456" w:type="dxa"/>
            <w:shd w:val="clear" w:color="auto" w:fill="B13A1E"/>
          </w:tcPr>
          <w:p w14:paraId="6204351A">
            <w:pPr>
              <w:spacing w:after="0" w:line="240" w:lineRule="auto"/>
            </w:pPr>
            <w:r>
              <w:rPr>
                <w:b/>
                <w:color w:val="FFFFFF"/>
                <w:sz w:val="21"/>
              </w:rPr>
              <w:t>VContainer (đã chọn)</w:t>
            </w:r>
          </w:p>
        </w:tc>
      </w:tr>
      <w:tr w14:paraId="49D2F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6C6A5AB">
            <w:pPr>
              <w:spacing w:after="0" w:line="240" w:lineRule="auto"/>
            </w:pPr>
            <w:r>
              <w:rPr>
                <w:sz w:val="20"/>
              </w:rPr>
              <w:t>Quản lý vòng đời</w:t>
            </w:r>
          </w:p>
        </w:tc>
        <w:tc>
          <w:tcPr>
            <w:tcW w:w="3456" w:type="dxa"/>
          </w:tcPr>
          <w:p w14:paraId="453619B0">
            <w:pPr>
              <w:spacing w:after="0" w:line="240" w:lineRule="auto"/>
            </w:pPr>
            <w:r>
              <w:rPr>
                <w:sz w:val="20"/>
              </w:rPr>
              <w:t>Dễ rò rỉ &amp; sai thứ tự khởi tạo</w:t>
            </w:r>
          </w:p>
        </w:tc>
        <w:tc>
          <w:tcPr>
            <w:tcW w:w="3456" w:type="dxa"/>
          </w:tcPr>
          <w:p w14:paraId="3F7F75AD">
            <w:pPr>
              <w:spacing w:after="0" w:line="240" w:lineRule="auto"/>
            </w:pPr>
            <w:r>
              <w:rPr>
                <w:sz w:val="20"/>
              </w:rPr>
              <w:t>LifetimeScope rõ ràng</w:t>
            </w:r>
          </w:p>
        </w:tc>
      </w:tr>
      <w:tr w14:paraId="17E5A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CFE7186">
            <w:pPr>
              <w:spacing w:after="0" w:line="240" w:lineRule="auto"/>
            </w:pPr>
            <w:r>
              <w:rPr>
                <w:sz w:val="20"/>
              </w:rPr>
              <w:t>Phụ thuộc</w:t>
            </w:r>
          </w:p>
        </w:tc>
        <w:tc>
          <w:tcPr>
            <w:tcW w:w="3456" w:type="dxa"/>
          </w:tcPr>
          <w:p w14:paraId="227CEE16">
            <w:pPr>
              <w:spacing w:after="0" w:line="240" w:lineRule="auto"/>
            </w:pPr>
            <w:r>
              <w:rPr>
                <w:sz w:val="20"/>
              </w:rPr>
              <w:t>Ẩn, khó nhìn</w:t>
            </w:r>
          </w:p>
        </w:tc>
        <w:tc>
          <w:tcPr>
            <w:tcW w:w="3456" w:type="dxa"/>
          </w:tcPr>
          <w:p w14:paraId="6B517614">
            <w:pPr>
              <w:spacing w:after="0" w:line="240" w:lineRule="auto"/>
            </w:pPr>
            <w:r>
              <w:rPr>
                <w:sz w:val="20"/>
              </w:rPr>
              <w:t>Tường minh qua [Inject]</w:t>
            </w:r>
          </w:p>
        </w:tc>
      </w:tr>
      <w:tr w14:paraId="4D8D0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9C03216">
            <w:pPr>
              <w:spacing w:after="0" w:line="240" w:lineRule="auto"/>
            </w:pPr>
            <w:r>
              <w:rPr>
                <w:sz w:val="20"/>
              </w:rPr>
              <w:t>Kiểm thử / mock</w:t>
            </w:r>
          </w:p>
        </w:tc>
        <w:tc>
          <w:tcPr>
            <w:tcW w:w="3456" w:type="dxa"/>
          </w:tcPr>
          <w:p w14:paraId="64229B7F">
            <w:pPr>
              <w:spacing w:after="0" w:line="240" w:lineRule="auto"/>
            </w:pPr>
            <w:r>
              <w:rPr>
                <w:sz w:val="20"/>
              </w:rPr>
              <w:t>Khó thay implementation</w:t>
            </w:r>
          </w:p>
        </w:tc>
        <w:tc>
          <w:tcPr>
            <w:tcW w:w="3456" w:type="dxa"/>
          </w:tcPr>
          <w:p w14:paraId="5709C03E">
            <w:pPr>
              <w:spacing w:after="0" w:line="240" w:lineRule="auto"/>
            </w:pPr>
            <w:r>
              <w:rPr>
                <w:sz w:val="20"/>
              </w:rPr>
              <w:t>Dễ swap interface → unit test</w:t>
            </w:r>
          </w:p>
        </w:tc>
      </w:tr>
      <w:tr w14:paraId="15F09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36E0EB5">
            <w:pPr>
              <w:spacing w:after="0" w:line="240" w:lineRule="auto"/>
            </w:pPr>
            <w:r>
              <w:rPr>
                <w:sz w:val="20"/>
              </w:rPr>
              <w:t>Hiệu năng</w:t>
            </w:r>
          </w:p>
        </w:tc>
        <w:tc>
          <w:tcPr>
            <w:tcW w:w="3456" w:type="dxa"/>
          </w:tcPr>
          <w:p w14:paraId="32CD9C9D">
            <w:pPr>
              <w:spacing w:after="0" w:line="240" w:lineRule="auto"/>
            </w:pPr>
            <w:r>
              <w:rPr>
                <w:sz w:val="20"/>
              </w:rPr>
              <w:t>—</w:t>
            </w:r>
          </w:p>
        </w:tc>
        <w:tc>
          <w:tcPr>
            <w:tcW w:w="3456" w:type="dxa"/>
          </w:tcPr>
          <w:p w14:paraId="4E150D66">
            <w:pPr>
              <w:spacing w:after="0" w:line="240" w:lineRule="auto"/>
            </w:pPr>
            <w:r>
              <w:rPr>
                <w:sz w:val="20"/>
              </w:rPr>
              <w:t>Cao, ít GC alloc (hợp mobile)</w:t>
            </w:r>
          </w:p>
        </w:tc>
      </w:tr>
    </w:tbl>
    <w:p w14:paraId="64DC3567">
      <w:pPr>
        <w:spacing w:after="40"/>
      </w:pPr>
    </w:p>
    <w:p w14:paraId="07ED5E07">
      <w:pPr>
        <w:pStyle w:val="3"/>
      </w:pPr>
      <w:r>
        <w:t>5.3. Các module nền đã có (Proof of Feasibility)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9"/>
        <w:gridCol w:w="4179"/>
        <w:gridCol w:w="2248"/>
      </w:tblGrid>
      <w:tr w14:paraId="17467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48" w:type="dxa"/>
            <w:shd w:val="clear" w:color="auto" w:fill="B13A1E"/>
          </w:tcPr>
          <w:p w14:paraId="08A47FD4">
            <w:pPr>
              <w:spacing w:after="0" w:line="240" w:lineRule="auto"/>
            </w:pPr>
            <w:r>
              <w:rPr>
                <w:b/>
                <w:color w:val="FFFFFF"/>
                <w:sz w:val="21"/>
              </w:rPr>
              <w:t>Module mã nguồn</w:t>
            </w:r>
          </w:p>
        </w:tc>
        <w:tc>
          <w:tcPr>
            <w:tcW w:w="4320" w:type="dxa"/>
            <w:shd w:val="clear" w:color="auto" w:fill="B13A1E"/>
          </w:tcPr>
          <w:p w14:paraId="3FCD5794">
            <w:pPr>
              <w:spacing w:after="0" w:line="240" w:lineRule="auto"/>
            </w:pPr>
            <w:r>
              <w:rPr>
                <w:b/>
                <w:color w:val="FFFFFF"/>
                <w:sz w:val="21"/>
              </w:rPr>
              <w:t>Phục vụ hệ thống</w:t>
            </w:r>
          </w:p>
        </w:tc>
        <w:tc>
          <w:tcPr>
            <w:tcW w:w="2304" w:type="dxa"/>
            <w:shd w:val="clear" w:color="auto" w:fill="B13A1E"/>
          </w:tcPr>
          <w:p w14:paraId="5F425AFE">
            <w:pPr>
              <w:spacing w:after="0" w:line="240" w:lineRule="auto"/>
            </w:pPr>
            <w:r>
              <w:rPr>
                <w:b/>
                <w:color w:val="FFFFFF"/>
                <w:sz w:val="21"/>
              </w:rPr>
              <w:t>Trạng thái</w:t>
            </w:r>
          </w:p>
        </w:tc>
      </w:tr>
      <w:tr w14:paraId="0A54B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05F2BC3">
            <w:pPr>
              <w:spacing w:after="0" w:line="240" w:lineRule="auto"/>
            </w:pPr>
            <w:r>
              <w:rPr>
                <w:sz w:val="20"/>
              </w:rPr>
              <w:t>Module/Input</w:t>
            </w:r>
          </w:p>
        </w:tc>
        <w:tc>
          <w:tcPr>
            <w:tcW w:w="4320" w:type="dxa"/>
          </w:tcPr>
          <w:p w14:paraId="5CF4BBAB">
            <w:pPr>
              <w:spacing w:after="0" w:line="240" w:lineRule="auto"/>
            </w:pPr>
            <w:r>
              <w:rPr>
                <w:sz w:val="20"/>
              </w:rPr>
              <w:t>Điều khiển context-aware (4.1)</w:t>
            </w:r>
          </w:p>
        </w:tc>
        <w:tc>
          <w:tcPr>
            <w:tcW w:w="2304" w:type="dxa"/>
          </w:tcPr>
          <w:p w14:paraId="7C1645A4">
            <w:pPr>
              <w:spacing w:after="0" w:line="240" w:lineRule="auto"/>
            </w:pPr>
            <w:r>
              <w:rPr>
                <w:sz w:val="20"/>
              </w:rPr>
              <w:t>Đã chạy — event-driven</w:t>
            </w:r>
          </w:p>
        </w:tc>
      </w:tr>
      <w:tr w14:paraId="03612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5086A41F">
            <w:pPr>
              <w:spacing w:after="0" w:line="240" w:lineRule="auto"/>
            </w:pPr>
            <w:r>
              <w:rPr>
                <w:sz w:val="20"/>
              </w:rPr>
              <w:t>Module/Map</w:t>
            </w:r>
          </w:p>
        </w:tc>
        <w:tc>
          <w:tcPr>
            <w:tcW w:w="4320" w:type="dxa"/>
          </w:tcPr>
          <w:p w14:paraId="77C66707">
            <w:pPr>
              <w:spacing w:after="0" w:line="240" w:lineRule="auto"/>
            </w:pPr>
            <w:r>
              <w:rPr>
                <w:sz w:val="20"/>
              </w:rPr>
              <w:t>Map/Tilemap (4.2), Farm (4.4)</w:t>
            </w:r>
          </w:p>
        </w:tc>
        <w:tc>
          <w:tcPr>
            <w:tcW w:w="2304" w:type="dxa"/>
          </w:tcPr>
          <w:p w14:paraId="1C55CA54">
            <w:pPr>
              <w:spacing w:after="0" w:line="240" w:lineRule="auto"/>
            </w:pPr>
            <w:r>
              <w:rPr>
                <w:sz w:val="20"/>
              </w:rPr>
              <w:t>Đã chạy — grid + preview</w:t>
            </w:r>
          </w:p>
        </w:tc>
      </w:tr>
      <w:tr w14:paraId="03DE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28033432">
            <w:pPr>
              <w:spacing w:after="0" w:line="240" w:lineRule="auto"/>
            </w:pPr>
            <w:r>
              <w:rPr>
                <w:sz w:val="20"/>
              </w:rPr>
              <w:t>Module/Time</w:t>
            </w:r>
          </w:p>
        </w:tc>
        <w:tc>
          <w:tcPr>
            <w:tcW w:w="4320" w:type="dxa"/>
          </w:tcPr>
          <w:p w14:paraId="272391D6">
            <w:pPr>
              <w:spacing w:after="0" w:line="240" w:lineRule="auto"/>
            </w:pPr>
            <w:r>
              <w:rPr>
                <w:sz w:val="20"/>
              </w:rPr>
              <w:t>Farm (4.4), Cooking (4.5)</w:t>
            </w:r>
          </w:p>
        </w:tc>
        <w:tc>
          <w:tcPr>
            <w:tcW w:w="2304" w:type="dxa"/>
          </w:tcPr>
          <w:p w14:paraId="7E2E2169">
            <w:pPr>
              <w:spacing w:after="0" w:line="240" w:lineRule="auto"/>
            </w:pPr>
            <w:r>
              <w:rPr>
                <w:sz w:val="20"/>
              </w:rPr>
              <w:t>Đã chạy — clock + sync + chống chỉnh giờ</w:t>
            </w:r>
          </w:p>
        </w:tc>
      </w:tr>
      <w:tr w14:paraId="00009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2180073F">
            <w:pPr>
              <w:spacing w:after="0" w:line="240" w:lineRule="auto"/>
            </w:pPr>
            <w:r>
              <w:rPr>
                <w:sz w:val="20"/>
              </w:rPr>
              <w:t>Module/UI System</w:t>
            </w:r>
          </w:p>
        </w:tc>
        <w:tc>
          <w:tcPr>
            <w:tcW w:w="4320" w:type="dxa"/>
          </w:tcPr>
          <w:p w14:paraId="0E206AC9">
            <w:pPr>
              <w:spacing w:after="0" w:line="240" w:lineRule="auto"/>
            </w:pPr>
            <w:r>
              <w:rPr>
                <w:sz w:val="20"/>
              </w:rPr>
              <w:t>UI/UX (4.11)</w:t>
            </w:r>
          </w:p>
        </w:tc>
        <w:tc>
          <w:tcPr>
            <w:tcW w:w="2304" w:type="dxa"/>
          </w:tcPr>
          <w:p w14:paraId="5D35DBDB">
            <w:pPr>
              <w:spacing w:after="0" w:line="240" w:lineRule="auto"/>
            </w:pPr>
            <w:r>
              <w:rPr>
                <w:sz w:val="20"/>
              </w:rPr>
              <w:t>Đang dựng — theo UICollection</w:t>
            </w:r>
          </w:p>
        </w:tc>
      </w:tr>
      <w:tr w14:paraId="2FED6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01725D02">
            <w:pPr>
              <w:spacing w:after="0" w:line="240" w:lineRule="auto"/>
            </w:pPr>
            <w:r>
              <w:rPr>
                <w:sz w:val="20"/>
              </w:rPr>
              <w:t>Module/DesignPattern</w:t>
            </w:r>
          </w:p>
        </w:tc>
        <w:tc>
          <w:tcPr>
            <w:tcW w:w="4320" w:type="dxa"/>
          </w:tcPr>
          <w:p w14:paraId="02332E6E">
            <w:pPr>
              <w:spacing w:after="0" w:line="240" w:lineRule="auto"/>
            </w:pPr>
            <w:r>
              <w:rPr>
                <w:sz w:val="20"/>
              </w:rPr>
              <w:t>Hạ tầng chung (MonoSingleton)</w:t>
            </w:r>
          </w:p>
        </w:tc>
        <w:tc>
          <w:tcPr>
            <w:tcW w:w="2304" w:type="dxa"/>
          </w:tcPr>
          <w:p w14:paraId="4BB06804">
            <w:pPr>
              <w:spacing w:after="0" w:line="240" w:lineRule="auto"/>
            </w:pPr>
            <w:r>
              <w:rPr>
                <w:sz w:val="20"/>
              </w:rPr>
              <w:t>Đã có</w:t>
            </w:r>
          </w:p>
        </w:tc>
      </w:tr>
    </w:tbl>
    <w:p w14:paraId="08413D1A">
      <w:pPr>
        <w:spacing w:after="40"/>
      </w:pPr>
    </w:p>
    <w:p w14:paraId="24B9B43E">
      <w:pPr>
        <w:pStyle w:val="3"/>
      </w:pPr>
      <w:r>
        <w:t>5.4. Map System — Unity Tilemap</w:t>
      </w:r>
    </w:p>
    <w:p w14:paraId="668B3449">
      <w:pPr>
        <w:pStyle w:val="23"/>
      </w:pPr>
      <w:r>
        <w:rPr>
          <w:b/>
        </w:rPr>
        <w:t xml:space="preserve">Cấu trúc: </w:t>
      </w:r>
      <w:r>
        <w:t>Grid + nhiều Tilemap layer (đất, vùng trồng, trang trí, va chạm).</w:t>
      </w:r>
    </w:p>
    <w:p w14:paraId="1701E428">
      <w:pPr>
        <w:pStyle w:val="23"/>
      </w:pPr>
      <w:r>
        <w:rPr>
          <w:b/>
        </w:rPr>
        <w:t xml:space="preserve">Trồng lên tile: </w:t>
      </w:r>
      <w:r>
        <w:t>ô tile hợp lệ ↔ slot trồng; map data lưu trạng thái từng ô.</w:t>
      </w:r>
    </w:p>
    <w:p w14:paraId="1B61A6B0">
      <w:pPr>
        <w:pStyle w:val="23"/>
      </w:pPr>
      <w:r>
        <w:rPr>
          <w:b/>
        </w:rPr>
        <w:t xml:space="preserve">Drag &amp; clamp: </w:t>
      </w:r>
      <w:r>
        <w:t>camera pan theo kéo, giới hạn trong biên map.</w:t>
      </w:r>
    </w:p>
    <w:p w14:paraId="44BE61AA">
      <w:pPr>
        <w:pStyle w:val="23"/>
      </w:pPr>
      <w:r>
        <w:rPr>
          <w:b/>
        </w:rPr>
        <w:t xml:space="preserve">Config no-code: </w:t>
      </w:r>
      <w:r>
        <w:t>đổi layout/đối tượng qua Tilemap + ScriptableObject.</w:t>
      </w:r>
    </w:p>
    <w:p w14:paraId="1C6D1E2D">
      <w:pPr>
        <w:pStyle w:val="3"/>
      </w:pPr>
      <w:r>
        <w:t>5.5. Time System — Chống Cheat &amp; Offline/Online</w:t>
      </w:r>
    </w:p>
    <w:p w14:paraId="22523B07">
      <w:pPr>
        <w:pStyle w:val="23"/>
      </w:pPr>
      <w:r>
        <w:rPr>
          <w:b/>
        </w:rPr>
        <w:t xml:space="preserve">Nguồn thời gian: </w:t>
      </w:r>
      <w:r>
        <w:t>Firebase server timestamp làm mốc tham chiếu (authoritative khi online).</w:t>
      </w:r>
    </w:p>
    <w:p w14:paraId="432D13C4">
      <w:pPr>
        <w:pStyle w:val="23"/>
      </w:pPr>
      <w:r>
        <w:rPr>
          <w:b/>
        </w:rPr>
        <w:t xml:space="preserve">Chống chỉnh giờ: </w:t>
      </w:r>
      <w:r>
        <w:t>so sánh delta client–server; ClockService có cờ phát hiện tua giờ.</w:t>
      </w:r>
    </w:p>
    <w:p w14:paraId="2EBEF22A">
      <w:pPr>
        <w:pStyle w:val="23"/>
      </w:pPr>
      <w:r>
        <w:rPr>
          <w:b/>
        </w:rPr>
        <w:t xml:space="preserve">Offline: </w:t>
      </w:r>
      <w:r>
        <w:t>dùng thời gian cache + tích luỹ tiến trình; khi online lại thì sync &amp; validate để chặn gian lận.</w:t>
      </w:r>
    </w:p>
    <w:p w14:paraId="39070D9D">
      <w:pPr>
        <w:pStyle w:val="3"/>
      </w:pPr>
      <w:r>
        <w:t>5.6. Event System — LifeCycle chung, config no-code</w:t>
      </w:r>
    </w:p>
    <w:p w14:paraId="41B67743">
      <w:pPr>
        <w:pStyle w:val="23"/>
      </w:pPr>
      <w:r>
        <w:rPr>
          <w:b/>
        </w:rPr>
        <w:t xml:space="preserve">LifeCycle: </w:t>
      </w:r>
      <w:r>
        <w:t>Schedule → Activate → Progress → Reward → Cleanup (interface chung).</w:t>
      </w:r>
    </w:p>
    <w:p w14:paraId="22F6D688">
      <w:pPr>
        <w:pStyle w:val="23"/>
      </w:pPr>
      <w:r>
        <w:rPr>
          <w:b/>
        </w:rPr>
        <w:t xml:space="preserve">Config: </w:t>
      </w:r>
      <w:r>
        <w:t>EventConfig (ScriptableObject) khai báo thời gian, nội dung, thưởng, theme — thêm event mới không đụng code lõi.</w:t>
      </w:r>
    </w:p>
    <w:p w14:paraId="5A4A281E">
      <w:pPr>
        <w:pStyle w:val="3"/>
      </w:pPr>
      <w:r>
        <w:t>5.7. UI System — UICollection</w:t>
      </w:r>
    </w:p>
    <w:p w14:paraId="49925BB4">
      <w:pPr>
        <w:spacing w:after="80"/>
      </w:pPr>
      <w:r>
        <w:rPr>
          <w:b w:val="0"/>
          <w:i w:val="0"/>
          <w:sz w:val="22"/>
        </w:rPr>
        <w:t>UI tổ chức theo Layer (Main / Overlay / Popup) &amp; Group → quản lý thứ tự hiển thị, vòng đời mở/đóng tập trung, dễ thêm màn hình mới mà không sửa code lõi.</w:t>
      </w:r>
    </w:p>
    <w:p w14:paraId="277AF1B2">
      <w:pPr>
        <w:pStyle w:val="3"/>
      </w:pPr>
      <w:r>
        <w:t>5.8. Backend &amp; Lưu trữ — Firebase</w:t>
      </w:r>
    </w:p>
    <w:p w14:paraId="737C9823">
      <w:pPr>
        <w:pStyle w:val="23"/>
      </w:pPr>
      <w:r>
        <w:rPr>
          <w:b/>
        </w:rPr>
        <w:t xml:space="preserve">Auth + Cloud Save: </w:t>
      </w:r>
      <w:r>
        <w:t>lưu tiến trình online; offline lưu local rồi đồng bộ khi có mạng.</w:t>
      </w:r>
    </w:p>
    <w:p w14:paraId="5E13519D">
      <w:pPr>
        <w:pStyle w:val="23"/>
      </w:pPr>
      <w:r>
        <w:rPr>
          <w:b/>
        </w:rPr>
        <w:t xml:space="preserve">Anti-cheat thời gian: </w:t>
      </w:r>
      <w:r>
        <w:t>tận dụng server timestamp (mục 5.5).</w:t>
      </w:r>
    </w:p>
    <w:p w14:paraId="3163758A">
      <w:pPr>
        <w:pStyle w:val="23"/>
      </w:pPr>
      <w:r>
        <w:rPr>
          <w:b/>
        </w:rPr>
        <w:t xml:space="preserve">Tương lai: </w:t>
      </w:r>
      <w:r>
        <w:t>backend riêng (authoritative time, leaderboard) khi mở rộng.</w:t>
      </w:r>
    </w:p>
    <w:p w14:paraId="7F31E8E7">
      <w:pPr>
        <w:pStyle w:val="3"/>
      </w:pPr>
      <w:r>
        <w:t>5.9. Công nghệ sử dụng (Tech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7"/>
        <w:gridCol w:w="2958"/>
        <w:gridCol w:w="3791"/>
      </w:tblGrid>
      <w:tr w14:paraId="1F7CF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B13A1E"/>
          </w:tcPr>
          <w:p w14:paraId="6BD0404D">
            <w:pPr>
              <w:spacing w:after="0" w:line="240" w:lineRule="auto"/>
            </w:pPr>
            <w:r>
              <w:rPr>
                <w:b/>
                <w:color w:val="FFFFFF"/>
                <w:sz w:val="21"/>
              </w:rPr>
              <w:t>Hạng mục</w:t>
            </w:r>
          </w:p>
        </w:tc>
        <w:tc>
          <w:tcPr>
            <w:tcW w:w="3024" w:type="dxa"/>
            <w:shd w:val="clear" w:color="auto" w:fill="B13A1E"/>
          </w:tcPr>
          <w:p w14:paraId="539D7336">
            <w:pPr>
              <w:spacing w:after="0" w:line="240" w:lineRule="auto"/>
            </w:pPr>
            <w:r>
              <w:rPr>
                <w:b/>
                <w:color w:val="FFFFFF"/>
                <w:sz w:val="21"/>
              </w:rPr>
              <w:t>Lựa chọn</w:t>
            </w:r>
          </w:p>
        </w:tc>
        <w:tc>
          <w:tcPr>
            <w:tcW w:w="3888" w:type="dxa"/>
            <w:shd w:val="clear" w:color="auto" w:fill="B13A1E"/>
          </w:tcPr>
          <w:p w14:paraId="6FDCF4F0">
            <w:pPr>
              <w:spacing w:after="0" w:line="240" w:lineRule="auto"/>
            </w:pPr>
            <w:r>
              <w:rPr>
                <w:b/>
                <w:color w:val="FFFFFF"/>
                <w:sz w:val="21"/>
              </w:rPr>
              <w:t>Lý do</w:t>
            </w:r>
          </w:p>
        </w:tc>
      </w:tr>
      <w:tr w14:paraId="6DE97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8EC50B4">
            <w:pPr>
              <w:spacing w:after="0" w:line="240" w:lineRule="auto"/>
            </w:pPr>
            <w:r>
              <w:rPr>
                <w:sz w:val="20"/>
              </w:rPr>
              <w:t>Engine</w:t>
            </w:r>
          </w:p>
        </w:tc>
        <w:tc>
          <w:tcPr>
            <w:tcW w:w="3024" w:type="dxa"/>
          </w:tcPr>
          <w:p w14:paraId="4C7C4B26">
            <w:pPr>
              <w:spacing w:after="0" w:line="240" w:lineRule="auto"/>
            </w:pPr>
            <w:r>
              <w:rPr>
                <w:sz w:val="20"/>
              </w:rPr>
              <w:t>Unity (URP)</w:t>
            </w:r>
          </w:p>
        </w:tc>
        <w:tc>
          <w:tcPr>
            <w:tcW w:w="3888" w:type="dxa"/>
          </w:tcPr>
          <w:p w14:paraId="0D67E708">
            <w:pPr>
              <w:spacing w:after="0" w:line="240" w:lineRule="auto"/>
            </w:pPr>
            <w:r>
              <w:rPr>
                <w:sz w:val="20"/>
              </w:rPr>
              <w:t>2.5D/2D, build mobile tốt, 60FPS landscape</w:t>
            </w:r>
          </w:p>
        </w:tc>
      </w:tr>
      <w:tr w14:paraId="71EA2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15B980A">
            <w:pPr>
              <w:spacing w:after="0" w:line="240" w:lineRule="auto"/>
            </w:pPr>
            <w:r>
              <w:rPr>
                <w:sz w:val="20"/>
              </w:rPr>
              <w:t>Map</w:t>
            </w:r>
          </w:p>
        </w:tc>
        <w:tc>
          <w:tcPr>
            <w:tcW w:w="3024" w:type="dxa"/>
          </w:tcPr>
          <w:p w14:paraId="1686B716">
            <w:pPr>
              <w:spacing w:after="0" w:line="240" w:lineRule="auto"/>
            </w:pPr>
            <w:r>
              <w:rPr>
                <w:sz w:val="20"/>
              </w:rPr>
              <w:t>Unity Tilemap (Grid)</w:t>
            </w:r>
          </w:p>
        </w:tc>
        <w:tc>
          <w:tcPr>
            <w:tcW w:w="3888" w:type="dxa"/>
          </w:tcPr>
          <w:p w14:paraId="7B70E7AE">
            <w:pPr>
              <w:spacing w:after="0" w:line="240" w:lineRule="auto"/>
            </w:pPr>
            <w:r>
              <w:rPr>
                <w:sz w:val="20"/>
              </w:rPr>
              <w:t>1 map config được, trồng theo ô, drag</w:t>
            </w:r>
          </w:p>
        </w:tc>
      </w:tr>
      <w:tr w14:paraId="03A7D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27B1F63">
            <w:pPr>
              <w:spacing w:after="0" w:line="240" w:lineRule="auto"/>
            </w:pPr>
            <w:r>
              <w:rPr>
                <w:sz w:val="20"/>
              </w:rPr>
              <w:t>DI Container</w:t>
            </w:r>
          </w:p>
        </w:tc>
        <w:tc>
          <w:tcPr>
            <w:tcW w:w="3024" w:type="dxa"/>
          </w:tcPr>
          <w:p w14:paraId="19553A83">
            <w:pPr>
              <w:spacing w:after="0" w:line="240" w:lineRule="auto"/>
            </w:pPr>
            <w:r>
              <w:rPr>
                <w:sz w:val="20"/>
              </w:rPr>
              <w:t>VContainer</w:t>
            </w:r>
          </w:p>
        </w:tc>
        <w:tc>
          <w:tcPr>
            <w:tcW w:w="3888" w:type="dxa"/>
          </w:tcPr>
          <w:p w14:paraId="269F303E">
            <w:pPr>
              <w:spacing w:after="0" w:line="240" w:lineRule="auto"/>
            </w:pPr>
            <w:r>
              <w:rPr>
                <w:sz w:val="20"/>
              </w:rPr>
              <w:t>Decoupled, testable, ít GC (mục</w:t>
            </w:r>
            <w:bookmarkStart w:id="0" w:name="_GoBack"/>
            <w:bookmarkEnd w:id="0"/>
            <w:r>
              <w:rPr>
                <w:sz w:val="20"/>
              </w:rPr>
              <w:t xml:space="preserve"> 5.2)</w:t>
            </w:r>
          </w:p>
        </w:tc>
      </w:tr>
      <w:tr w14:paraId="697C3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ED45EBA">
            <w:pPr>
              <w:spacing w:after="0" w:line="240" w:lineRule="auto"/>
            </w:pPr>
            <w:r>
              <w:rPr>
                <w:sz w:val="20"/>
              </w:rPr>
              <w:t>Dữ liệu cấu hình</w:t>
            </w:r>
          </w:p>
        </w:tc>
        <w:tc>
          <w:tcPr>
            <w:tcW w:w="3024" w:type="dxa"/>
          </w:tcPr>
          <w:p w14:paraId="6823FDB8">
            <w:pPr>
              <w:spacing w:after="0" w:line="240" w:lineRule="auto"/>
            </w:pPr>
            <w:r>
              <w:rPr>
                <w:sz w:val="20"/>
              </w:rPr>
              <w:t>ScriptableObject</w:t>
            </w:r>
          </w:p>
        </w:tc>
        <w:tc>
          <w:tcPr>
            <w:tcW w:w="3888" w:type="dxa"/>
          </w:tcPr>
          <w:p w14:paraId="2EA43955">
            <w:pPr>
              <w:spacing w:after="0" w:line="240" w:lineRule="auto"/>
            </w:pPr>
            <w:r>
              <w:rPr>
                <w:sz w:val="20"/>
              </w:rPr>
              <w:t>Recipe/Event/Map config no-code</w:t>
            </w:r>
          </w:p>
        </w:tc>
      </w:tr>
      <w:tr w14:paraId="06259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2B1F29D">
            <w:pPr>
              <w:spacing w:after="0" w:line="240" w:lineRule="auto"/>
            </w:pPr>
            <w:r>
              <w:rPr>
                <w:sz w:val="20"/>
              </w:rPr>
              <w:t>Backend / Save</w:t>
            </w:r>
          </w:p>
        </w:tc>
        <w:tc>
          <w:tcPr>
            <w:tcW w:w="3024" w:type="dxa"/>
          </w:tcPr>
          <w:p w14:paraId="4A1C59F9">
            <w:pPr>
              <w:spacing w:after="0" w:line="240" w:lineRule="auto"/>
            </w:pPr>
            <w:r>
              <w:rPr>
                <w:sz w:val="20"/>
              </w:rPr>
              <w:t>Firebase</w:t>
            </w:r>
          </w:p>
        </w:tc>
        <w:tc>
          <w:tcPr>
            <w:tcW w:w="3888" w:type="dxa"/>
          </w:tcPr>
          <w:p w14:paraId="24605441">
            <w:pPr>
              <w:spacing w:after="0" w:line="240" w:lineRule="auto"/>
            </w:pPr>
            <w:r>
              <w:rPr>
                <w:sz w:val="20"/>
              </w:rPr>
              <w:t>Auth + Cloud Save + server time</w:t>
            </w:r>
          </w:p>
        </w:tc>
      </w:tr>
      <w:tr w14:paraId="162ED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3D86C09">
            <w:pPr>
              <w:spacing w:after="0" w:line="240" w:lineRule="auto"/>
            </w:pPr>
            <w:r>
              <w:rPr>
                <w:sz w:val="20"/>
              </w:rPr>
              <w:t>UI</w:t>
            </w:r>
          </w:p>
        </w:tc>
        <w:tc>
          <w:tcPr>
            <w:tcW w:w="3024" w:type="dxa"/>
          </w:tcPr>
          <w:p w14:paraId="39DA4633">
            <w:pPr>
              <w:spacing w:after="0" w:line="240" w:lineRule="auto"/>
            </w:pPr>
            <w:r>
              <w:rPr>
                <w:sz w:val="20"/>
              </w:rPr>
              <w:t>UICollection (Layer/Group)</w:t>
            </w:r>
          </w:p>
        </w:tc>
        <w:tc>
          <w:tcPr>
            <w:tcW w:w="3888" w:type="dxa"/>
          </w:tcPr>
          <w:p w14:paraId="0D9F1A55">
            <w:pPr>
              <w:spacing w:after="0" w:line="240" w:lineRule="auto"/>
            </w:pPr>
            <w:r>
              <w:rPr>
                <w:sz w:val="20"/>
              </w:rPr>
              <w:t>Quản lý màn hình tập trung</w:t>
            </w:r>
          </w:p>
        </w:tc>
      </w:tr>
      <w:tr w14:paraId="16A75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FE74503">
            <w:pPr>
              <w:spacing w:after="0" w:line="240" w:lineRule="auto"/>
            </w:pPr>
            <w:r>
              <w:rPr>
                <w:sz w:val="20"/>
              </w:rPr>
              <w:t>Source control</w:t>
            </w:r>
          </w:p>
        </w:tc>
        <w:tc>
          <w:tcPr>
            <w:tcW w:w="3024" w:type="dxa"/>
          </w:tcPr>
          <w:p w14:paraId="6236F33D">
            <w:pPr>
              <w:spacing w:after="0" w:line="240" w:lineRule="auto"/>
            </w:pPr>
            <w:r>
              <w:rPr>
                <w:sz w:val="20"/>
              </w:rPr>
              <w:t>Git (branch theo feature)</w:t>
            </w:r>
          </w:p>
        </w:tc>
        <w:tc>
          <w:tcPr>
            <w:tcW w:w="3888" w:type="dxa"/>
          </w:tcPr>
          <w:p w14:paraId="4A90B0EA">
            <w:pPr>
              <w:spacing w:after="0" w:line="240" w:lineRule="auto"/>
            </w:pPr>
            <w:r>
              <w:rPr>
                <w:sz w:val="20"/>
              </w:rPr>
              <w:t>—</w:t>
            </w:r>
          </w:p>
        </w:tc>
      </w:tr>
    </w:tbl>
    <w:p w14:paraId="0EACEA62">
      <w:pPr>
        <w:pStyle w:val="2"/>
      </w:pPr>
      <w:r>
        <w:t>6. NỘI DUNG &amp; CÂN BẰNG (CONTENT DESIGN)</w:t>
      </w:r>
    </w:p>
    <w:p w14:paraId="3929A4A8">
      <w:pPr>
        <w:pStyle w:val="3"/>
      </w:pPr>
      <w:r>
        <w:t>6.1. Cân bằng thời gian &amp; hình thái</w:t>
      </w:r>
    </w:p>
    <w:p w14:paraId="3C45C1FE">
      <w:pPr>
        <w:pStyle w:val="23"/>
      </w:pPr>
      <w:r>
        <w:rPr>
          <w:b/>
        </w:rPr>
        <w:t xml:space="preserve">Balance: </w:t>
      </w:r>
      <w:r>
        <w:t>thời gian trồng/nuôi và độ phức tạp món tăng dần theo tiến trình; món cao cấp cần nhiều nguyên liệu + bước chế biến hơn nhưng giá bán cao hơn.</w:t>
      </w:r>
    </w:p>
    <w:p w14:paraId="57D69FCD">
      <w:pPr>
        <w:pStyle w:val="23"/>
      </w:pPr>
      <w:r>
        <w:rPr>
          <w:b/>
        </w:rPr>
        <w:t xml:space="preserve">Hình thái sinh trưởng: </w:t>
      </w:r>
      <w:r>
        <w:t>mỗi cây/vật nuôi có sprite/prefab theo 3 giai đoạn để người chơi đọc được tiến trình bằng mắt.</w:t>
      </w:r>
    </w:p>
    <w:p w14:paraId="19D90348">
      <w:pPr>
        <w:pStyle w:val="23"/>
      </w:pPr>
      <w:r>
        <w:rPr>
          <w:b/>
        </w:rPr>
        <w:t xml:space="preserve">Nhịp 'thích cái mới': </w:t>
      </w:r>
      <w:r>
        <w:t>khoảng cách giữa các mốc unlock được canh để người chơi luôn có mục tiêu kế tiếp trong tầm với.</w:t>
      </w:r>
    </w:p>
    <w:p w14:paraId="79BC27B2">
      <w:pPr>
        <w:pStyle w:val="2"/>
      </w:pPr>
      <w:r>
        <w:t>7. PHẠM VI MVP (SCOPE CONTROL)</w:t>
      </w:r>
    </w:p>
    <w:p w14:paraId="312D4D0F">
      <w:pPr>
        <w:spacing w:after="40"/>
      </w:pPr>
      <w:r>
        <w:rPr>
          <w:b/>
          <w:i w:val="0"/>
          <w:sz w:val="22"/>
        </w:rPr>
        <w:t>TRONG SCOPE — Demo dọc 8 tuần:</w:t>
      </w:r>
    </w:p>
    <w:p w14:paraId="5DAF7FF4">
      <w:pPr>
        <w:pStyle w:val="23"/>
      </w:pPr>
      <w:r>
        <w:t>Map System (Tilemap, config, trồng lên tile, drag map).</w:t>
      </w:r>
    </w:p>
    <w:p w14:paraId="65EE6A2C">
      <w:pPr>
        <w:pStyle w:val="23"/>
      </w:pPr>
      <w:r>
        <w:t>Core loop: chọn món → checklist → trồng/nuôi → thu hoạch → nấu (animation) → cutscene.</w:t>
      </w:r>
    </w:p>
    <w:p w14:paraId="4CB27002">
      <w:pPr>
        <w:pStyle w:val="23"/>
      </w:pPr>
      <w:r>
        <w:t>Unlock System (nguyên liệu + món, mở bằng coins) + Quest ép làm món vừa unlock.</w:t>
      </w:r>
    </w:p>
    <w:p w14:paraId="0491A972">
      <w:pPr>
        <w:pStyle w:val="23"/>
      </w:pPr>
      <w:r>
        <w:t>Update System: xây &amp; nâng cấp công trình trong farm (Bếp, Kho, Chuồng, Ruộng, Quầy bán).</w:t>
      </w:r>
    </w:p>
    <w:p w14:paraId="2024FC0C">
      <w:pPr>
        <w:pStyle w:val="23"/>
      </w:pPr>
      <w:r>
        <w:t>Tutorial Bánh Mì + 4–6 món Việt + 3–5 nguyên liệu/ vật nuôi.</w:t>
      </w:r>
    </w:p>
    <w:p w14:paraId="053E149F">
      <w:pPr>
        <w:pStyle w:val="23"/>
      </w:pPr>
      <w:r>
        <w:t>Event System (lifecycle + config) với 1 event 'Tết: Bánh Chưng'.</w:t>
      </w:r>
    </w:p>
    <w:p w14:paraId="5A62FDDD">
      <w:pPr>
        <w:pStyle w:val="23"/>
      </w:pPr>
      <w:r>
        <w:t>Cooking animation, Shop booster, Time System chống cheat, Save offline/online (Firebase).</w:t>
      </w:r>
    </w:p>
    <w:p w14:paraId="64B8B449">
      <w:pPr>
        <w:spacing w:after="40"/>
      </w:pPr>
      <w:r>
        <w:rPr>
          <w:b/>
          <w:i w:val="0"/>
          <w:sz w:val="22"/>
        </w:rPr>
        <w:t>NGOÀI SCOPE — hướng tương lai:</w:t>
      </w:r>
    </w:p>
    <w:p w14:paraId="0B18E6C4">
      <w:pPr>
        <w:pStyle w:val="23"/>
      </w:pPr>
      <w:r>
        <w:t>Đa map/vùng miền, nhiều event (Trung Thu…), mini-game lễ hội.</w:t>
      </w:r>
    </w:p>
    <w:p w14:paraId="6CD8349F">
      <w:pPr>
        <w:pStyle w:val="23"/>
      </w:pPr>
      <w:r>
        <w:t>IAP/monetization, leaderboard, backend riêng (authoritative time/anti-cheat server).</w:t>
      </w:r>
    </w:p>
    <w:p w14:paraId="6A10C40D">
      <w:pPr>
        <w:pStyle w:val="23"/>
      </w:pPr>
      <w:r>
        <w:t>Đa ngôn ngữ.</w:t>
      </w:r>
    </w:p>
    <w:p w14:paraId="1CDB8C3C">
      <w:pPr>
        <w:pStyle w:val="2"/>
      </w:pPr>
      <w:r>
        <w:t>8. QUẢN TRỊ DỰ ÁN</w:t>
      </w:r>
    </w:p>
    <w:p w14:paraId="5F0F5F90">
      <w:pPr>
        <w:pStyle w:val="3"/>
      </w:pPr>
      <w:r>
        <w:t>8.1. Đối tượng &amp; Thị trường</w:t>
      </w:r>
    </w:p>
    <w:p w14:paraId="756FC20B">
      <w:pPr>
        <w:spacing w:after="80"/>
      </w:pPr>
      <w:r>
        <w:rPr>
          <w:b w:val="0"/>
          <w:i w:val="0"/>
          <w:sz w:val="22"/>
        </w:rPr>
        <w:t>Game thủ casual mobile thích farming/cooking (16–35), ưa thẩm mỹ indie/hand-drawn. Phân khúc cosy farming/cooking đang tăng. Lợi thế: ngách ẩm thực Việt Nam chưa đối thủ chiếm.</w:t>
      </w:r>
    </w:p>
    <w:p w14:paraId="66825BC1">
      <w:pPr>
        <w:pStyle w:val="3"/>
      </w:pPr>
      <w:r>
        <w:t>8.2. Tiến độ — Scrum, 4 Sprint × 2 tuần (từ 02/06/2026)</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3"/>
        <w:gridCol w:w="1433"/>
        <w:gridCol w:w="2380"/>
        <w:gridCol w:w="3910"/>
      </w:tblGrid>
      <w:tr w14:paraId="6D9F3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52" w:type="dxa"/>
            <w:shd w:val="clear" w:color="auto" w:fill="B13A1E"/>
          </w:tcPr>
          <w:p w14:paraId="41A0D408">
            <w:pPr>
              <w:spacing w:after="0" w:line="240" w:lineRule="auto"/>
            </w:pPr>
            <w:r>
              <w:rPr>
                <w:b/>
                <w:color w:val="FFFFFF"/>
                <w:sz w:val="21"/>
              </w:rPr>
              <w:t>Sprint</w:t>
            </w:r>
          </w:p>
        </w:tc>
        <w:tc>
          <w:tcPr>
            <w:tcW w:w="1440" w:type="dxa"/>
            <w:shd w:val="clear" w:color="auto" w:fill="B13A1E"/>
          </w:tcPr>
          <w:p w14:paraId="075E1685">
            <w:pPr>
              <w:spacing w:after="0" w:line="240" w:lineRule="auto"/>
            </w:pPr>
            <w:r>
              <w:rPr>
                <w:b/>
                <w:color w:val="FFFFFF"/>
                <w:sz w:val="21"/>
              </w:rPr>
              <w:t>Thời gian</w:t>
            </w:r>
          </w:p>
        </w:tc>
        <w:tc>
          <w:tcPr>
            <w:tcW w:w="2448" w:type="dxa"/>
            <w:shd w:val="clear" w:color="auto" w:fill="B13A1E"/>
          </w:tcPr>
          <w:p w14:paraId="2C98B890">
            <w:pPr>
              <w:spacing w:after="0" w:line="240" w:lineRule="auto"/>
            </w:pPr>
            <w:r>
              <w:rPr>
                <w:b/>
                <w:color w:val="FFFFFF"/>
                <w:sz w:val="21"/>
              </w:rPr>
              <w:t>Sprint Goal</w:t>
            </w:r>
          </w:p>
        </w:tc>
        <w:tc>
          <w:tcPr>
            <w:tcW w:w="4032" w:type="dxa"/>
            <w:shd w:val="clear" w:color="auto" w:fill="B13A1E"/>
          </w:tcPr>
          <w:p w14:paraId="0709B3AB">
            <w:pPr>
              <w:spacing w:after="0" w:line="240" w:lineRule="auto"/>
            </w:pPr>
            <w:r>
              <w:rPr>
                <w:b/>
                <w:color w:val="FFFFFF"/>
                <w:sz w:val="21"/>
              </w:rPr>
              <w:t>Backlog chính</w:t>
            </w:r>
          </w:p>
        </w:tc>
      </w:tr>
      <w:tr w14:paraId="46652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671C0D26">
            <w:pPr>
              <w:spacing w:after="0" w:line="240" w:lineRule="auto"/>
            </w:pPr>
            <w:r>
              <w:rPr>
                <w:sz w:val="20"/>
              </w:rPr>
              <w:t>Sprint 1</w:t>
            </w:r>
          </w:p>
        </w:tc>
        <w:tc>
          <w:tcPr>
            <w:tcW w:w="1440" w:type="dxa"/>
          </w:tcPr>
          <w:p w14:paraId="636CE018">
            <w:pPr>
              <w:spacing w:after="0" w:line="240" w:lineRule="auto"/>
            </w:pPr>
            <w:r>
              <w:rPr>
                <w:sz w:val="20"/>
              </w:rPr>
              <w:t>02–15/06</w:t>
            </w:r>
          </w:p>
        </w:tc>
        <w:tc>
          <w:tcPr>
            <w:tcW w:w="2448" w:type="dxa"/>
          </w:tcPr>
          <w:p w14:paraId="51A6ED13">
            <w:pPr>
              <w:spacing w:after="0" w:line="240" w:lineRule="auto"/>
            </w:pPr>
            <w:r>
              <w:rPr>
                <w:sz w:val="20"/>
              </w:rPr>
              <w:t>Map + Core Loop nền</w:t>
            </w:r>
          </w:p>
        </w:tc>
        <w:tc>
          <w:tcPr>
            <w:tcW w:w="4032" w:type="dxa"/>
          </w:tcPr>
          <w:p w14:paraId="7877C97E">
            <w:pPr>
              <w:spacing w:after="0" w:line="240" w:lineRule="auto"/>
            </w:pPr>
            <w:r>
              <w:rPr>
                <w:sz w:val="20"/>
              </w:rPr>
              <w:t>Tilemap config + drag map; di chuyển/one-tap; Time System nền</w:t>
            </w:r>
          </w:p>
        </w:tc>
      </w:tr>
      <w:tr w14:paraId="2BDB3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2E5EF9A7">
            <w:pPr>
              <w:spacing w:after="0" w:line="240" w:lineRule="auto"/>
            </w:pPr>
            <w:r>
              <w:rPr>
                <w:sz w:val="20"/>
              </w:rPr>
              <w:t>Sprint 2</w:t>
            </w:r>
          </w:p>
        </w:tc>
        <w:tc>
          <w:tcPr>
            <w:tcW w:w="1440" w:type="dxa"/>
          </w:tcPr>
          <w:p w14:paraId="6CCB2A20">
            <w:pPr>
              <w:spacing w:after="0" w:line="240" w:lineRule="auto"/>
            </w:pPr>
            <w:r>
              <w:rPr>
                <w:sz w:val="20"/>
              </w:rPr>
              <w:t>16–29/06</w:t>
            </w:r>
          </w:p>
        </w:tc>
        <w:tc>
          <w:tcPr>
            <w:tcW w:w="2448" w:type="dxa"/>
          </w:tcPr>
          <w:p w14:paraId="7F4A29D0">
            <w:pPr>
              <w:spacing w:after="0" w:line="240" w:lineRule="auto"/>
            </w:pPr>
            <w:r>
              <w:rPr>
                <w:sz w:val="20"/>
              </w:rPr>
              <w:t>Farm + Unlock</w:t>
            </w:r>
          </w:p>
        </w:tc>
        <w:tc>
          <w:tcPr>
            <w:tcW w:w="4032" w:type="dxa"/>
          </w:tcPr>
          <w:p w14:paraId="5D1328C6">
            <w:pPr>
              <w:spacing w:after="0" w:line="240" w:lineRule="auto"/>
            </w:pPr>
            <w:r>
              <w:rPr>
                <w:sz w:val="20"/>
              </w:rPr>
              <w:t>Trồng trọt/chăn nuôi theo Time + giai đoạn sinh trưởng; Unlock nguyên liệu</w:t>
            </w:r>
          </w:p>
        </w:tc>
      </w:tr>
      <w:tr w14:paraId="5C75E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24C0DD1E">
            <w:pPr>
              <w:spacing w:after="0" w:line="240" w:lineRule="auto"/>
            </w:pPr>
            <w:r>
              <w:rPr>
                <w:sz w:val="20"/>
              </w:rPr>
              <w:t>Sprint 3</w:t>
            </w:r>
          </w:p>
        </w:tc>
        <w:tc>
          <w:tcPr>
            <w:tcW w:w="1440" w:type="dxa"/>
          </w:tcPr>
          <w:p w14:paraId="596E4EDE">
            <w:pPr>
              <w:spacing w:after="0" w:line="240" w:lineRule="auto"/>
            </w:pPr>
            <w:r>
              <w:rPr>
                <w:sz w:val="20"/>
              </w:rPr>
              <w:t>30/06–13/07</w:t>
            </w:r>
          </w:p>
        </w:tc>
        <w:tc>
          <w:tcPr>
            <w:tcW w:w="2448" w:type="dxa"/>
          </w:tcPr>
          <w:p w14:paraId="2E1D18EA">
            <w:pPr>
              <w:spacing w:after="0" w:line="240" w:lineRule="auto"/>
            </w:pPr>
            <w:r>
              <w:rPr>
                <w:sz w:val="20"/>
              </w:rPr>
              <w:t>Cooking + Quest + Update + Shop</w:t>
            </w:r>
          </w:p>
        </w:tc>
        <w:tc>
          <w:tcPr>
            <w:tcW w:w="4032" w:type="dxa"/>
          </w:tcPr>
          <w:p w14:paraId="5F682063">
            <w:pPr>
              <w:spacing w:after="0" w:line="240" w:lineRule="auto"/>
            </w:pPr>
            <w:r>
              <w:rPr>
                <w:sz w:val="20"/>
              </w:rPr>
              <w:t>Cooking animation; Unlock món; Quest; Tutorial bánh mì; Update System (nâng cấp công trình); Shop booster</w:t>
            </w:r>
          </w:p>
        </w:tc>
      </w:tr>
      <w:tr w14:paraId="7CB1B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1B12E42A">
            <w:pPr>
              <w:spacing w:after="0" w:line="240" w:lineRule="auto"/>
            </w:pPr>
            <w:r>
              <w:rPr>
                <w:sz w:val="20"/>
              </w:rPr>
              <w:t>Sprint 4</w:t>
            </w:r>
          </w:p>
        </w:tc>
        <w:tc>
          <w:tcPr>
            <w:tcW w:w="1440" w:type="dxa"/>
          </w:tcPr>
          <w:p w14:paraId="00DD1FCA">
            <w:pPr>
              <w:spacing w:after="0" w:line="240" w:lineRule="auto"/>
            </w:pPr>
            <w:r>
              <w:rPr>
                <w:sz w:val="20"/>
              </w:rPr>
              <w:t>14–27/07</w:t>
            </w:r>
          </w:p>
        </w:tc>
        <w:tc>
          <w:tcPr>
            <w:tcW w:w="2448" w:type="dxa"/>
          </w:tcPr>
          <w:p w14:paraId="12CD80A4">
            <w:pPr>
              <w:spacing w:after="0" w:line="240" w:lineRule="auto"/>
            </w:pPr>
            <w:r>
              <w:rPr>
                <w:sz w:val="20"/>
              </w:rPr>
              <w:t>Event + Cutscene + Online + Polish</w:t>
            </w:r>
          </w:p>
        </w:tc>
        <w:tc>
          <w:tcPr>
            <w:tcW w:w="4032" w:type="dxa"/>
          </w:tcPr>
          <w:p w14:paraId="22671CCA">
            <w:pPr>
              <w:spacing w:after="0" w:line="240" w:lineRule="auto"/>
            </w:pPr>
            <w:r>
              <w:rPr>
                <w:sz w:val="20"/>
              </w:rPr>
              <w:t>Event Tết bánh chưng; cutscene; Firebase save offline/online; UI; build demo</w:t>
            </w:r>
          </w:p>
        </w:tc>
      </w:tr>
    </w:tbl>
    <w:p w14:paraId="5308FE1A">
      <w:pPr>
        <w:spacing w:after="40"/>
      </w:pPr>
    </w:p>
    <w:p w14:paraId="4C031D60">
      <w:pPr>
        <w:pStyle w:val="3"/>
      </w:pPr>
      <w:r>
        <w:t>8.3. Tiêu chí Demo Thành công (KPI)</w:t>
      </w:r>
    </w:p>
    <w:p w14:paraId="163B449B">
      <w:pPr>
        <w:pStyle w:val="23"/>
      </w:pPr>
      <w:r>
        <w:t>Hoàn thành trọn 1 vòng core loop (chọn món → trồng/nuôi → nấu → cutscene → coins) không lỗi chặn.</w:t>
      </w:r>
    </w:p>
    <w:p w14:paraId="6B22D0E2">
      <w:pPr>
        <w:pStyle w:val="23"/>
      </w:pPr>
      <w:r>
        <w:t>Unlock + Quest hoạt động: mở món mới bằng coins, quest ép làm món đúng số lần.</w:t>
      </w:r>
    </w:p>
    <w:p w14:paraId="48AD1511">
      <w:pPr>
        <w:pStyle w:val="23"/>
      </w:pPr>
      <w:r>
        <w:t>≥ 4 món Việt làm được; nguyên liệu có 3 giai đoạn sinh trưởng hiển thị đúng.</w:t>
      </w:r>
    </w:p>
    <w:p w14:paraId="7F6F54F7">
      <w:pPr>
        <w:pStyle w:val="23"/>
      </w:pPr>
      <w:r>
        <w:t>Event 'Tết: Bánh Chưng' kích hoạt &amp; nhận thưởng được; config qua ScriptableObject.</w:t>
      </w:r>
    </w:p>
    <w:p w14:paraId="01923FC8">
      <w:pPr>
        <w:pStyle w:val="23"/>
      </w:pPr>
      <w:r>
        <w:t>Update System: nâng cấp ≥ 1 công trình (vd Bếp/Kho) → buff áp dụng đúng (nấu nhanh/kho lớn hơn).</w:t>
      </w:r>
    </w:p>
    <w:p w14:paraId="7281E598">
      <w:pPr>
        <w:pStyle w:val="23"/>
      </w:pPr>
      <w:r>
        <w:t>Tutorial bánh mì dẫn người mới qua core loop &lt; 3 phút.</w:t>
      </w:r>
    </w:p>
    <w:p w14:paraId="76DAFC48">
      <w:pPr>
        <w:pStyle w:val="23"/>
      </w:pPr>
      <w:r>
        <w:t>Time System chống cheat hoạt động; Save offline/online (Firebase) giữ tiến trình.</w:t>
      </w:r>
    </w:p>
    <w:p w14:paraId="38755D53">
      <w:pPr>
        <w:pStyle w:val="23"/>
      </w:pPr>
      <w:r>
        <w:t>Chạy ổn định 60 FPS, màn hình ngang, trên mobile tầm trung.</w:t>
      </w:r>
    </w:p>
    <w:p w14:paraId="01FC4666">
      <w:pPr>
        <w:pStyle w:val="3"/>
      </w:pPr>
      <w:r>
        <w:t>8.4. Rủi ro &amp; Phương án Dự phòng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73"/>
        <w:gridCol w:w="993"/>
        <w:gridCol w:w="4490"/>
      </w:tblGrid>
      <w:tr w14:paraId="452F2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B13A1E"/>
          </w:tcPr>
          <w:p w14:paraId="72927554">
            <w:pPr>
              <w:spacing w:after="0" w:line="240" w:lineRule="auto"/>
            </w:pPr>
            <w:r>
              <w:rPr>
                <w:b/>
                <w:color w:val="FFFFFF"/>
                <w:sz w:val="21"/>
              </w:rPr>
              <w:t>Rủi ro</w:t>
            </w:r>
          </w:p>
        </w:tc>
        <w:tc>
          <w:tcPr>
            <w:tcW w:w="1008" w:type="dxa"/>
            <w:shd w:val="clear" w:color="auto" w:fill="B13A1E"/>
          </w:tcPr>
          <w:p w14:paraId="54004A5F">
            <w:pPr>
              <w:spacing w:after="0" w:line="240" w:lineRule="auto"/>
            </w:pPr>
            <w:r>
              <w:rPr>
                <w:b/>
                <w:color w:val="FFFFFF"/>
                <w:sz w:val="21"/>
              </w:rPr>
              <w:t>Mức</w:t>
            </w:r>
          </w:p>
        </w:tc>
        <w:tc>
          <w:tcPr>
            <w:tcW w:w="4608" w:type="dxa"/>
            <w:shd w:val="clear" w:color="auto" w:fill="B13A1E"/>
          </w:tcPr>
          <w:p w14:paraId="40400E46">
            <w:pPr>
              <w:spacing w:after="0" w:line="240" w:lineRule="auto"/>
            </w:pPr>
            <w:r>
              <w:rPr>
                <w:b/>
                <w:color w:val="FFFFFF"/>
                <w:sz w:val="21"/>
              </w:rPr>
              <w:t>Phương án</w:t>
            </w:r>
          </w:p>
        </w:tc>
      </w:tr>
      <w:tr w14:paraId="6E4E8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66AA2C7F">
            <w:pPr>
              <w:spacing w:after="0" w:line="240" w:lineRule="auto"/>
            </w:pPr>
            <w:r>
              <w:rPr>
                <w:sz w:val="20"/>
              </w:rPr>
              <w:t>Quỹ thời gian hạn chế (đi làm song song)</w:t>
            </w:r>
          </w:p>
        </w:tc>
        <w:tc>
          <w:tcPr>
            <w:tcW w:w="1008" w:type="dxa"/>
          </w:tcPr>
          <w:p w14:paraId="3D70F106">
            <w:pPr>
              <w:spacing w:after="0" w:line="240" w:lineRule="auto"/>
            </w:pPr>
            <w:r>
              <w:rPr>
                <w:sz w:val="20"/>
              </w:rPr>
              <w:t>Cao</w:t>
            </w:r>
          </w:p>
        </w:tc>
        <w:tc>
          <w:tcPr>
            <w:tcW w:w="4608" w:type="dxa"/>
          </w:tcPr>
          <w:p w14:paraId="3661BAE7">
            <w:pPr>
              <w:spacing w:after="0" w:line="240" w:lineRule="auto"/>
            </w:pPr>
            <w:r>
              <w:rPr>
                <w:sz w:val="20"/>
              </w:rPr>
              <w:t>Break task nhỏ; ưu tiên KPI theo Sprint</w:t>
            </w:r>
          </w:p>
        </w:tc>
      </w:tr>
      <w:tr w14:paraId="79ED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091B1D18">
            <w:pPr>
              <w:spacing w:after="0" w:line="240" w:lineRule="auto"/>
            </w:pPr>
            <w:r>
              <w:rPr>
                <w:sz w:val="20"/>
              </w:rPr>
              <w:t>Art hand-drawn nhiều món/giai đoạn</w:t>
            </w:r>
          </w:p>
        </w:tc>
        <w:tc>
          <w:tcPr>
            <w:tcW w:w="1008" w:type="dxa"/>
          </w:tcPr>
          <w:p w14:paraId="48FF2CB8">
            <w:pPr>
              <w:spacing w:after="0" w:line="240" w:lineRule="auto"/>
            </w:pPr>
            <w:r>
              <w:rPr>
                <w:sz w:val="20"/>
              </w:rPr>
              <w:t>Cao</w:t>
            </w:r>
          </w:p>
        </w:tc>
        <w:tc>
          <w:tcPr>
            <w:tcW w:w="4608" w:type="dxa"/>
          </w:tcPr>
          <w:p w14:paraId="40F4B3A9">
            <w:pPr>
              <w:spacing w:after="0" w:line="240" w:lineRule="auto"/>
            </w:pPr>
            <w:r>
              <w:rPr>
                <w:sz w:val="20"/>
              </w:rPr>
              <w:t>3 SV Đa phương tiện song song; placeholder + asset free giai đoạn đầu</w:t>
            </w:r>
          </w:p>
        </w:tc>
      </w:tr>
      <w:tr w14:paraId="7C5FC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32DD63A0">
            <w:pPr>
              <w:spacing w:after="0" w:line="240" w:lineRule="auto"/>
            </w:pPr>
            <w:r>
              <w:rPr>
                <w:sz w:val="20"/>
              </w:rPr>
              <w:t>Phình phạm vi (scope creep)</w:t>
            </w:r>
          </w:p>
        </w:tc>
        <w:tc>
          <w:tcPr>
            <w:tcW w:w="1008" w:type="dxa"/>
          </w:tcPr>
          <w:p w14:paraId="493E451C">
            <w:pPr>
              <w:spacing w:after="0" w:line="240" w:lineRule="auto"/>
            </w:pPr>
            <w:r>
              <w:rPr>
                <w:sz w:val="20"/>
              </w:rPr>
              <w:t>Cao</w:t>
            </w:r>
          </w:p>
        </w:tc>
        <w:tc>
          <w:tcPr>
            <w:tcW w:w="4608" w:type="dxa"/>
          </w:tcPr>
          <w:p w14:paraId="32EAF98E">
            <w:pPr>
              <w:spacing w:after="0" w:line="240" w:lineRule="auto"/>
            </w:pPr>
            <w:r>
              <w:rPr>
                <w:sz w:val="20"/>
              </w:rPr>
              <w:t>Bám mục 7; event/đa map → backlog tương lai</w:t>
            </w:r>
          </w:p>
        </w:tc>
      </w:tr>
      <w:tr w14:paraId="6F57E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F587E4C">
            <w:pPr>
              <w:spacing w:after="0" w:line="240" w:lineRule="auto"/>
            </w:pPr>
            <w:r>
              <w:rPr>
                <w:sz w:val="20"/>
              </w:rPr>
              <w:t>Cân bằng số liệu (time/giá)</w:t>
            </w:r>
          </w:p>
        </w:tc>
        <w:tc>
          <w:tcPr>
            <w:tcW w:w="1008" w:type="dxa"/>
          </w:tcPr>
          <w:p w14:paraId="445F9997">
            <w:pPr>
              <w:spacing w:after="0" w:line="240" w:lineRule="auto"/>
            </w:pPr>
            <w:r>
              <w:rPr>
                <w:sz w:val="20"/>
              </w:rPr>
              <w:t>TB</w:t>
            </w:r>
          </w:p>
        </w:tc>
        <w:tc>
          <w:tcPr>
            <w:tcW w:w="4608" w:type="dxa"/>
          </w:tcPr>
          <w:p w14:paraId="492CA15A">
            <w:pPr>
              <w:spacing w:after="0" w:line="240" w:lineRule="auto"/>
            </w:pPr>
            <w:r>
              <w:rPr>
                <w:sz w:val="20"/>
              </w:rPr>
              <w:t>Số liệu trong ScriptableObject → tinh chỉnh nóng</w:t>
            </w:r>
          </w:p>
        </w:tc>
      </w:tr>
      <w:tr w14:paraId="48FC8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218A0334">
            <w:pPr>
              <w:spacing w:after="0" w:line="240" w:lineRule="auto"/>
            </w:pPr>
            <w:r>
              <w:rPr>
                <w:sz w:val="20"/>
              </w:rPr>
              <w:t>Đồng bộ offline/online &amp; chống cheat</w:t>
            </w:r>
          </w:p>
        </w:tc>
        <w:tc>
          <w:tcPr>
            <w:tcW w:w="1008" w:type="dxa"/>
          </w:tcPr>
          <w:p w14:paraId="266D87F0">
            <w:pPr>
              <w:spacing w:after="0" w:line="240" w:lineRule="auto"/>
            </w:pPr>
            <w:r>
              <w:rPr>
                <w:sz w:val="20"/>
              </w:rPr>
              <w:t>TB</w:t>
            </w:r>
          </w:p>
        </w:tc>
        <w:tc>
          <w:tcPr>
            <w:tcW w:w="4608" w:type="dxa"/>
          </w:tcPr>
          <w:p w14:paraId="4D56B939">
            <w:pPr>
              <w:spacing w:after="0" w:line="240" w:lineRule="auto"/>
            </w:pPr>
            <w:r>
              <w:rPr>
                <w:sz w:val="20"/>
              </w:rPr>
              <w:t>Bọc qua service; validate khi reconnect; tận dụng Firebase time</w:t>
            </w:r>
          </w:p>
        </w:tc>
      </w:tr>
      <w:tr w14:paraId="20947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6B5711D0">
            <w:pPr>
              <w:spacing w:after="0" w:line="240" w:lineRule="auto"/>
            </w:pPr>
            <w:r>
              <w:rPr>
                <w:sz w:val="20"/>
              </w:rPr>
              <w:t>Bản quyền nhân vật cutscene</w:t>
            </w:r>
          </w:p>
        </w:tc>
        <w:tc>
          <w:tcPr>
            <w:tcW w:w="1008" w:type="dxa"/>
          </w:tcPr>
          <w:p w14:paraId="36CAFFCA">
            <w:pPr>
              <w:spacing w:after="0" w:line="240" w:lineRule="auto"/>
            </w:pPr>
            <w:r>
              <w:rPr>
                <w:sz w:val="20"/>
              </w:rPr>
              <w:t>TB</w:t>
            </w:r>
          </w:p>
        </w:tc>
        <w:tc>
          <w:tcPr>
            <w:tcW w:w="4608" w:type="dxa"/>
          </w:tcPr>
          <w:p w14:paraId="68081F96">
            <w:pPr>
              <w:spacing w:after="0" w:line="240" w:lineRule="auto"/>
            </w:pPr>
            <w:r>
              <w:rPr>
                <w:sz w:val="20"/>
              </w:rPr>
              <w:t>Dùng nhân vật gốc/được cấp phép</w:t>
            </w:r>
          </w:p>
        </w:tc>
      </w:tr>
    </w:tbl>
    <w:p w14:paraId="6FAE0864">
      <w:pPr>
        <w:pStyle w:val="2"/>
      </w:pPr>
      <w:r>
        <w:t>9. CHECKLIST PHÂN CÔNG (GDD / DEV / ART)</w:t>
      </w:r>
    </w:p>
    <w:p w14:paraId="7691AC4A">
      <w:pPr>
        <w:pStyle w:val="3"/>
      </w:pPr>
      <w:r>
        <w:t>9.1. Checklist — Game Design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7"/>
        <w:gridCol w:w="5185"/>
        <w:gridCol w:w="1134"/>
      </w:tblGrid>
      <w:tr w14:paraId="1B4EC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shd w:val="clear" w:color="auto" w:fill="B13A1E"/>
          </w:tcPr>
          <w:p w14:paraId="59E578E3">
            <w:pPr>
              <w:spacing w:after="0" w:line="240" w:lineRule="auto"/>
            </w:pPr>
            <w:r>
              <w:rPr>
                <w:b/>
                <w:color w:val="FFFFFF"/>
                <w:sz w:val="21"/>
              </w:rPr>
              <w:t>Hạng mục</w:t>
            </w:r>
          </w:p>
        </w:tc>
        <w:tc>
          <w:tcPr>
            <w:tcW w:w="5328" w:type="dxa"/>
            <w:shd w:val="clear" w:color="auto" w:fill="B13A1E"/>
          </w:tcPr>
          <w:p w14:paraId="7AB2D201">
            <w:pPr>
              <w:spacing w:after="0" w:line="240" w:lineRule="auto"/>
            </w:pPr>
            <w:r>
              <w:rPr>
                <w:b/>
                <w:color w:val="FFFFFF"/>
                <w:sz w:val="21"/>
              </w:rPr>
              <w:t>Mô tả</w:t>
            </w:r>
          </w:p>
        </w:tc>
        <w:tc>
          <w:tcPr>
            <w:tcW w:w="1152" w:type="dxa"/>
            <w:shd w:val="clear" w:color="auto" w:fill="B13A1E"/>
          </w:tcPr>
          <w:p w14:paraId="72189F1C">
            <w:pPr>
              <w:spacing w:after="0" w:line="240" w:lineRule="auto"/>
            </w:pPr>
            <w:r>
              <w:rPr>
                <w:b/>
                <w:color w:val="FFFFFF"/>
                <w:sz w:val="21"/>
              </w:rPr>
              <w:t>Mục</w:t>
            </w:r>
          </w:p>
        </w:tc>
      </w:tr>
      <w:tr w14:paraId="1CF6E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0C91F8EA">
            <w:pPr>
              <w:spacing w:after="0" w:line="240" w:lineRule="auto"/>
            </w:pPr>
            <w:r>
              <w:rPr>
                <w:sz w:val="20"/>
              </w:rPr>
              <w:t>Hệ thống Unlock</w:t>
            </w:r>
          </w:p>
        </w:tc>
        <w:tc>
          <w:tcPr>
            <w:tcW w:w="5328" w:type="dxa"/>
          </w:tcPr>
          <w:p w14:paraId="2F7DC272">
            <w:pPr>
              <w:spacing w:after="0" w:line="240" w:lineRule="auto"/>
            </w:pPr>
            <w:r>
              <w:rPr>
                <w:sz w:val="20"/>
              </w:rPr>
              <w:t>Nguyên liệu + món; checklist nguyên liệu; unlock = coins</w:t>
            </w:r>
          </w:p>
        </w:tc>
        <w:tc>
          <w:tcPr>
            <w:tcW w:w="1152" w:type="dxa"/>
          </w:tcPr>
          <w:p w14:paraId="325A5143">
            <w:pPr>
              <w:spacing w:after="0" w:line="240" w:lineRule="auto"/>
            </w:pPr>
            <w:r>
              <w:rPr>
                <w:sz w:val="20"/>
              </w:rPr>
              <w:t>4.3</w:t>
            </w:r>
          </w:p>
        </w:tc>
      </w:tr>
      <w:tr w14:paraId="4C322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5CE17793">
            <w:pPr>
              <w:spacing w:after="0" w:line="240" w:lineRule="auto"/>
            </w:pPr>
            <w:r>
              <w:rPr>
                <w:sz w:val="20"/>
              </w:rPr>
              <w:t>Core Loop</w:t>
            </w:r>
          </w:p>
        </w:tc>
        <w:tc>
          <w:tcPr>
            <w:tcW w:w="5328" w:type="dxa"/>
          </w:tcPr>
          <w:p w14:paraId="365E2DF5">
            <w:pPr>
              <w:spacing w:after="0" w:line="240" w:lineRule="auto"/>
            </w:pPr>
            <w:r>
              <w:rPr>
                <w:sz w:val="20"/>
              </w:rPr>
              <w:t>List nguyên liệu → trồng/nuôi → thu hoạch → sản xuất → cutscene</w:t>
            </w:r>
          </w:p>
        </w:tc>
        <w:tc>
          <w:tcPr>
            <w:tcW w:w="1152" w:type="dxa"/>
          </w:tcPr>
          <w:p w14:paraId="338C367A">
            <w:pPr>
              <w:spacing w:after="0" w:line="240" w:lineRule="auto"/>
            </w:pPr>
            <w:r>
              <w:rPr>
                <w:sz w:val="20"/>
              </w:rPr>
              <w:t>3</w:t>
            </w:r>
          </w:p>
        </w:tc>
      </w:tr>
      <w:tr w14:paraId="19165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3B0F32BE">
            <w:pPr>
              <w:spacing w:after="0" w:line="240" w:lineRule="auto"/>
            </w:pPr>
            <w:r>
              <w:rPr>
                <w:sz w:val="20"/>
              </w:rPr>
              <w:t>Hệ thống Quest</w:t>
            </w:r>
          </w:p>
        </w:tc>
        <w:tc>
          <w:tcPr>
            <w:tcW w:w="5328" w:type="dxa"/>
          </w:tcPr>
          <w:p w14:paraId="76D86552">
            <w:pPr>
              <w:spacing w:after="0" w:line="240" w:lineRule="auto"/>
            </w:pPr>
            <w:r>
              <w:rPr>
                <w:sz w:val="20"/>
              </w:rPr>
              <w:t>Ép user làm món vừa unlock</w:t>
            </w:r>
          </w:p>
        </w:tc>
        <w:tc>
          <w:tcPr>
            <w:tcW w:w="1152" w:type="dxa"/>
          </w:tcPr>
          <w:p w14:paraId="0569546D">
            <w:pPr>
              <w:spacing w:after="0" w:line="240" w:lineRule="auto"/>
            </w:pPr>
            <w:r>
              <w:rPr>
                <w:sz w:val="20"/>
              </w:rPr>
              <w:t>4.6</w:t>
            </w:r>
          </w:p>
        </w:tc>
      </w:tr>
      <w:tr w14:paraId="03171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515ABD48">
            <w:pPr>
              <w:spacing w:after="0" w:line="240" w:lineRule="auto"/>
            </w:pPr>
            <w:r>
              <w:rPr>
                <w:sz w:val="20"/>
              </w:rPr>
              <w:t>Hệ thống Event</w:t>
            </w:r>
          </w:p>
        </w:tc>
        <w:tc>
          <w:tcPr>
            <w:tcW w:w="5328" w:type="dxa"/>
          </w:tcPr>
          <w:p w14:paraId="7FFC1B0B">
            <w:pPr>
              <w:spacing w:after="0" w:line="240" w:lineRule="auto"/>
            </w:pPr>
            <w:r>
              <w:rPr>
                <w:sz w:val="20"/>
              </w:rPr>
              <w:t>Làm Tết bánh chưng trước (quảng bá văn hoá)</w:t>
            </w:r>
          </w:p>
        </w:tc>
        <w:tc>
          <w:tcPr>
            <w:tcW w:w="1152" w:type="dxa"/>
          </w:tcPr>
          <w:p w14:paraId="0E6BE83B">
            <w:pPr>
              <w:spacing w:after="0" w:line="240" w:lineRule="auto"/>
            </w:pPr>
            <w:r>
              <w:rPr>
                <w:sz w:val="20"/>
              </w:rPr>
              <w:t>4.7</w:t>
            </w:r>
          </w:p>
        </w:tc>
      </w:tr>
      <w:tr w14:paraId="01A25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3BFDF806">
            <w:pPr>
              <w:spacing w:after="0" w:line="240" w:lineRule="auto"/>
            </w:pPr>
            <w:r>
              <w:rPr>
                <w:sz w:val="20"/>
              </w:rPr>
              <w:t>Hệ thống Tutorial</w:t>
            </w:r>
          </w:p>
        </w:tc>
        <w:tc>
          <w:tcPr>
            <w:tcW w:w="5328" w:type="dxa"/>
          </w:tcPr>
          <w:p w14:paraId="1A061724">
            <w:pPr>
              <w:spacing w:after="0" w:line="240" w:lineRule="auto"/>
            </w:pPr>
            <w:r>
              <w:rPr>
                <w:sz w:val="20"/>
              </w:rPr>
              <w:t>Dễ hiểu + món thân thuộc (bánh mì)</w:t>
            </w:r>
          </w:p>
        </w:tc>
        <w:tc>
          <w:tcPr>
            <w:tcW w:w="1152" w:type="dxa"/>
          </w:tcPr>
          <w:p w14:paraId="010C4B29">
            <w:pPr>
              <w:spacing w:after="0" w:line="240" w:lineRule="auto"/>
            </w:pPr>
            <w:r>
              <w:rPr>
                <w:sz w:val="20"/>
              </w:rPr>
              <w:t>4.8</w:t>
            </w:r>
          </w:p>
        </w:tc>
      </w:tr>
      <w:tr w14:paraId="64803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6C4627B2">
            <w:pPr>
              <w:spacing w:after="0" w:line="240" w:lineRule="auto"/>
            </w:pPr>
            <w:r>
              <w:rPr>
                <w:sz w:val="20"/>
              </w:rPr>
              <w:t>Cutscene sáng tạo</w:t>
            </w:r>
          </w:p>
        </w:tc>
        <w:tc>
          <w:tcPr>
            <w:tcW w:w="5328" w:type="dxa"/>
          </w:tcPr>
          <w:p w14:paraId="3CC92C9C">
            <w:pPr>
              <w:spacing w:after="0" w:line="240" w:lineRule="auto"/>
            </w:pPr>
            <w:r>
              <w:rPr>
                <w:sz w:val="20"/>
              </w:rPr>
              <w:t>Đồ ăn gắn nhân vật nổi tiếng</w:t>
            </w:r>
          </w:p>
        </w:tc>
        <w:tc>
          <w:tcPr>
            <w:tcW w:w="1152" w:type="dxa"/>
          </w:tcPr>
          <w:p w14:paraId="3716ACEB">
            <w:pPr>
              <w:spacing w:after="0" w:line="240" w:lineRule="auto"/>
            </w:pPr>
            <w:r>
              <w:rPr>
                <w:sz w:val="20"/>
              </w:rPr>
              <w:t>4.10</w:t>
            </w:r>
          </w:p>
        </w:tc>
      </w:tr>
      <w:tr w14:paraId="5B98B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455502DB">
            <w:pPr>
              <w:spacing w:after="0" w:line="240" w:lineRule="auto"/>
            </w:pPr>
            <w:r>
              <w:rPr>
                <w:sz w:val="20"/>
              </w:rPr>
              <w:t>Balance</w:t>
            </w:r>
          </w:p>
        </w:tc>
        <w:tc>
          <w:tcPr>
            <w:tcW w:w="5328" w:type="dxa"/>
          </w:tcPr>
          <w:p w14:paraId="4F199ABC">
            <w:pPr>
              <w:spacing w:after="0" w:line="240" w:lineRule="auto"/>
            </w:pPr>
            <w:r>
              <w:rPr>
                <w:sz w:val="20"/>
              </w:rPr>
              <w:t>Cân bằng thời gian + hình thái trồng trọt/sản xuất</w:t>
            </w:r>
          </w:p>
        </w:tc>
        <w:tc>
          <w:tcPr>
            <w:tcW w:w="1152" w:type="dxa"/>
          </w:tcPr>
          <w:p w14:paraId="15253EDA">
            <w:pPr>
              <w:spacing w:after="0" w:line="240" w:lineRule="auto"/>
            </w:pPr>
            <w:r>
              <w:rPr>
                <w:sz w:val="20"/>
              </w:rPr>
              <w:t>6.1</w:t>
            </w:r>
          </w:p>
        </w:tc>
      </w:tr>
    </w:tbl>
    <w:p w14:paraId="3C4C35C8">
      <w:pPr>
        <w:pStyle w:val="3"/>
      </w:pPr>
      <w:r>
        <w:t>9.2. Checklist — Developer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7"/>
        <w:gridCol w:w="5605"/>
        <w:gridCol w:w="1134"/>
      </w:tblGrid>
      <w:tr w14:paraId="1E0CB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B13A1E"/>
          </w:tcPr>
          <w:p w14:paraId="0A37F9A2">
            <w:pPr>
              <w:spacing w:after="0" w:line="240" w:lineRule="auto"/>
            </w:pPr>
            <w:r>
              <w:rPr>
                <w:b/>
                <w:color w:val="FFFFFF"/>
                <w:sz w:val="21"/>
              </w:rPr>
              <w:t>Hệ thống</w:t>
            </w:r>
          </w:p>
        </w:tc>
        <w:tc>
          <w:tcPr>
            <w:tcW w:w="5760" w:type="dxa"/>
            <w:shd w:val="clear" w:color="auto" w:fill="B13A1E"/>
          </w:tcPr>
          <w:p w14:paraId="7C6CDA3B">
            <w:pPr>
              <w:spacing w:after="0" w:line="240" w:lineRule="auto"/>
            </w:pPr>
            <w:r>
              <w:rPr>
                <w:b/>
                <w:color w:val="FFFFFF"/>
                <w:sz w:val="21"/>
              </w:rPr>
              <w:t>Yêu cầu</w:t>
            </w:r>
          </w:p>
        </w:tc>
        <w:tc>
          <w:tcPr>
            <w:tcW w:w="1152" w:type="dxa"/>
            <w:shd w:val="clear" w:color="auto" w:fill="B13A1E"/>
          </w:tcPr>
          <w:p w14:paraId="382DA57E">
            <w:pPr>
              <w:spacing w:after="0" w:line="240" w:lineRule="auto"/>
            </w:pPr>
            <w:r>
              <w:rPr>
                <w:b/>
                <w:color w:val="FFFFFF"/>
                <w:sz w:val="21"/>
              </w:rPr>
              <w:t>Mục</w:t>
            </w:r>
          </w:p>
        </w:tc>
      </w:tr>
      <w:tr w14:paraId="5690D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B5F766E">
            <w:pPr>
              <w:spacing w:after="0" w:line="240" w:lineRule="auto"/>
            </w:pPr>
            <w:r>
              <w:rPr>
                <w:sz w:val="20"/>
              </w:rPr>
              <w:t>Map System</w:t>
            </w:r>
          </w:p>
        </w:tc>
        <w:tc>
          <w:tcPr>
            <w:tcW w:w="5760" w:type="dxa"/>
          </w:tcPr>
          <w:p w14:paraId="30750591">
            <w:pPr>
              <w:spacing w:after="0" w:line="240" w:lineRule="auto"/>
            </w:pPr>
            <w:r>
              <w:rPr>
                <w:sz w:val="20"/>
              </w:rPr>
              <w:t>1 map, config được, trồng lên map, drag map; theo Tilemap Unity</w:t>
            </w:r>
          </w:p>
        </w:tc>
        <w:tc>
          <w:tcPr>
            <w:tcW w:w="1152" w:type="dxa"/>
          </w:tcPr>
          <w:p w14:paraId="059A2EE5">
            <w:pPr>
              <w:spacing w:after="0" w:line="240" w:lineRule="auto"/>
            </w:pPr>
            <w:r>
              <w:rPr>
                <w:sz w:val="20"/>
              </w:rPr>
              <w:t>4.2 / 5.4</w:t>
            </w:r>
          </w:p>
        </w:tc>
      </w:tr>
      <w:tr w14:paraId="6254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6F502E4">
            <w:pPr>
              <w:spacing w:after="0" w:line="240" w:lineRule="auto"/>
            </w:pPr>
            <w:r>
              <w:rPr>
                <w:sz w:val="20"/>
              </w:rPr>
              <w:t>Farm System</w:t>
            </w:r>
          </w:p>
        </w:tc>
        <w:tc>
          <w:tcPr>
            <w:tcW w:w="5760" w:type="dxa"/>
          </w:tcPr>
          <w:p w14:paraId="04370B5A">
            <w:pPr>
              <w:spacing w:after="0" w:line="240" w:lineRule="auto"/>
            </w:pPr>
            <w:r>
              <w:rPr>
                <w:sz w:val="20"/>
              </w:rPr>
              <w:t>Trồng trọt/chăn nuôi theo Time System</w:t>
            </w:r>
          </w:p>
        </w:tc>
        <w:tc>
          <w:tcPr>
            <w:tcW w:w="1152" w:type="dxa"/>
          </w:tcPr>
          <w:p w14:paraId="1019AA02">
            <w:pPr>
              <w:spacing w:after="0" w:line="240" w:lineRule="auto"/>
            </w:pPr>
            <w:r>
              <w:rPr>
                <w:sz w:val="20"/>
              </w:rPr>
              <w:t>4.4</w:t>
            </w:r>
          </w:p>
        </w:tc>
      </w:tr>
      <w:tr w14:paraId="37676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1904936">
            <w:pPr>
              <w:spacing w:after="0" w:line="240" w:lineRule="auto"/>
            </w:pPr>
            <w:r>
              <w:rPr>
                <w:sz w:val="20"/>
              </w:rPr>
              <w:t>Cooking System</w:t>
            </w:r>
          </w:p>
        </w:tc>
        <w:tc>
          <w:tcPr>
            <w:tcW w:w="5760" w:type="dxa"/>
          </w:tcPr>
          <w:p w14:paraId="3417CEFF">
            <w:pPr>
              <w:spacing w:after="0" w:line="240" w:lineRule="auto"/>
            </w:pPr>
            <w:r>
              <w:rPr>
                <w:sz w:val="20"/>
              </w:rPr>
              <w:t>Animation cho cooking</w:t>
            </w:r>
          </w:p>
        </w:tc>
        <w:tc>
          <w:tcPr>
            <w:tcW w:w="1152" w:type="dxa"/>
          </w:tcPr>
          <w:p w14:paraId="14ECA8D6">
            <w:pPr>
              <w:spacing w:after="0" w:line="240" w:lineRule="auto"/>
            </w:pPr>
            <w:r>
              <w:rPr>
                <w:sz w:val="20"/>
              </w:rPr>
              <w:t>4.5</w:t>
            </w:r>
          </w:p>
        </w:tc>
      </w:tr>
      <w:tr w14:paraId="340DE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35AB06C">
            <w:pPr>
              <w:spacing w:after="0" w:line="240" w:lineRule="auto"/>
            </w:pPr>
            <w:r>
              <w:rPr>
                <w:sz w:val="20"/>
              </w:rPr>
              <w:t>Time System</w:t>
            </w:r>
          </w:p>
        </w:tc>
        <w:tc>
          <w:tcPr>
            <w:tcW w:w="5760" w:type="dxa"/>
          </w:tcPr>
          <w:p w14:paraId="484C1FE6">
            <w:pPr>
              <w:spacing w:after="0" w:line="240" w:lineRule="auto"/>
            </w:pPr>
            <w:r>
              <w:rPr>
                <w:sz w:val="20"/>
              </w:rPr>
              <w:t>Chống cheat — Firebase time, sync timing</w:t>
            </w:r>
          </w:p>
        </w:tc>
        <w:tc>
          <w:tcPr>
            <w:tcW w:w="1152" w:type="dxa"/>
          </w:tcPr>
          <w:p w14:paraId="01C51337">
            <w:pPr>
              <w:spacing w:after="0" w:line="240" w:lineRule="auto"/>
            </w:pPr>
            <w:r>
              <w:rPr>
                <w:sz w:val="20"/>
              </w:rPr>
              <w:t>5.5</w:t>
            </w:r>
          </w:p>
        </w:tc>
      </w:tr>
      <w:tr w14:paraId="235EA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3D747EA">
            <w:pPr>
              <w:spacing w:after="0" w:line="240" w:lineRule="auto"/>
            </w:pPr>
            <w:r>
              <w:rPr>
                <w:sz w:val="20"/>
              </w:rPr>
              <w:t>Shop</w:t>
            </w:r>
          </w:p>
        </w:tc>
        <w:tc>
          <w:tcPr>
            <w:tcW w:w="5760" w:type="dxa"/>
          </w:tcPr>
          <w:p w14:paraId="6872F908">
            <w:pPr>
              <w:spacing w:after="0" w:line="240" w:lineRule="auto"/>
            </w:pPr>
            <w:r>
              <w:rPr>
                <w:sz w:val="20"/>
              </w:rPr>
              <w:t>Booster (x2 time trồng, x2 resource…)</w:t>
            </w:r>
          </w:p>
        </w:tc>
        <w:tc>
          <w:tcPr>
            <w:tcW w:w="1152" w:type="dxa"/>
          </w:tcPr>
          <w:p w14:paraId="4E5B4F98">
            <w:pPr>
              <w:spacing w:after="0" w:line="240" w:lineRule="auto"/>
            </w:pPr>
            <w:r>
              <w:rPr>
                <w:sz w:val="20"/>
              </w:rPr>
              <w:t>4.9</w:t>
            </w:r>
          </w:p>
        </w:tc>
      </w:tr>
      <w:tr w14:paraId="64EA4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572F177">
            <w:pPr>
              <w:spacing w:after="0" w:line="240" w:lineRule="auto"/>
            </w:pPr>
            <w:r>
              <w:rPr>
                <w:sz w:val="20"/>
              </w:rPr>
              <w:t>Event System</w:t>
            </w:r>
          </w:p>
        </w:tc>
        <w:tc>
          <w:tcPr>
            <w:tcW w:w="5760" w:type="dxa"/>
          </w:tcPr>
          <w:p w14:paraId="089E7CD0">
            <w:pPr>
              <w:spacing w:after="0" w:line="240" w:lineRule="auto"/>
            </w:pPr>
            <w:r>
              <w:rPr>
                <w:sz w:val="20"/>
              </w:rPr>
              <w:t>LifeCycle chung, config dễ (không đụng code)</w:t>
            </w:r>
          </w:p>
        </w:tc>
        <w:tc>
          <w:tcPr>
            <w:tcW w:w="1152" w:type="dxa"/>
          </w:tcPr>
          <w:p w14:paraId="375A97A7">
            <w:pPr>
              <w:spacing w:after="0" w:line="240" w:lineRule="auto"/>
            </w:pPr>
            <w:r>
              <w:rPr>
                <w:sz w:val="20"/>
              </w:rPr>
              <w:t>5.6</w:t>
            </w:r>
          </w:p>
        </w:tc>
      </w:tr>
      <w:tr w14:paraId="7DBA5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CFB56B5">
            <w:pPr>
              <w:spacing w:after="0" w:line="240" w:lineRule="auto"/>
            </w:pPr>
            <w:r>
              <w:rPr>
                <w:sz w:val="20"/>
              </w:rPr>
              <w:t>Update System</w:t>
            </w:r>
          </w:p>
        </w:tc>
        <w:tc>
          <w:tcPr>
            <w:tcW w:w="5760" w:type="dxa"/>
          </w:tcPr>
          <w:p w14:paraId="1F08E4B9">
            <w:pPr>
              <w:spacing w:after="0" w:line="240" w:lineRule="auto"/>
            </w:pPr>
            <w:r>
              <w:rPr>
                <w:sz w:val="20"/>
              </w:rPr>
              <w:t>Xây &amp; nâng cấp công trình trong farm (đổi hình theo cấp)</w:t>
            </w:r>
          </w:p>
        </w:tc>
        <w:tc>
          <w:tcPr>
            <w:tcW w:w="1152" w:type="dxa"/>
          </w:tcPr>
          <w:p w14:paraId="3FD8CEF0">
            <w:pPr>
              <w:spacing w:after="0" w:line="240" w:lineRule="auto"/>
            </w:pPr>
            <w:r>
              <w:rPr>
                <w:sz w:val="20"/>
              </w:rPr>
              <w:t>4.12</w:t>
            </w:r>
          </w:p>
        </w:tc>
      </w:tr>
    </w:tbl>
    <w:p w14:paraId="01E001CB">
      <w:pPr>
        <w:pStyle w:val="3"/>
      </w:pPr>
      <w:r>
        <w:t>9.3. Checklist — Art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4"/>
        <w:gridCol w:w="6592"/>
      </w:tblGrid>
      <w:tr w14:paraId="3A45E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04" w:type="dxa"/>
            <w:shd w:val="clear" w:color="auto" w:fill="B13A1E"/>
          </w:tcPr>
          <w:p w14:paraId="48B34063">
            <w:pPr>
              <w:spacing w:after="0" w:line="240" w:lineRule="auto"/>
            </w:pPr>
            <w:r>
              <w:rPr>
                <w:b/>
                <w:color w:val="FFFFFF"/>
                <w:sz w:val="21"/>
              </w:rPr>
              <w:t>Hạng mục</w:t>
            </w:r>
          </w:p>
        </w:tc>
        <w:tc>
          <w:tcPr>
            <w:tcW w:w="6768" w:type="dxa"/>
            <w:shd w:val="clear" w:color="auto" w:fill="B13A1E"/>
          </w:tcPr>
          <w:p w14:paraId="3E8381DC">
            <w:pPr>
              <w:spacing w:after="0" w:line="240" w:lineRule="auto"/>
            </w:pPr>
            <w:r>
              <w:rPr>
                <w:b/>
                <w:color w:val="FFFFFF"/>
                <w:sz w:val="21"/>
              </w:rPr>
              <w:t>Mô tả</w:t>
            </w:r>
          </w:p>
        </w:tc>
      </w:tr>
      <w:tr w14:paraId="106EA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6AFEC214">
            <w:pPr>
              <w:spacing w:after="0" w:line="240" w:lineRule="auto"/>
            </w:pPr>
            <w:r>
              <w:rPr>
                <w:sz w:val="20"/>
              </w:rPr>
              <w:t>Tile cho map</w:t>
            </w:r>
          </w:p>
        </w:tc>
        <w:tc>
          <w:tcPr>
            <w:tcW w:w="6768" w:type="dxa"/>
          </w:tcPr>
          <w:p w14:paraId="2CD97B4F">
            <w:pPr>
              <w:spacing w:after="0" w:line="240" w:lineRule="auto"/>
            </w:pPr>
            <w:r>
              <w:rPr>
                <w:sz w:val="20"/>
              </w:rPr>
              <w:t>Bộ tile nền cho Tilemap</w:t>
            </w:r>
          </w:p>
        </w:tc>
      </w:tr>
      <w:tr w14:paraId="000C6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10A3E3F4">
            <w:pPr>
              <w:spacing w:after="0" w:line="240" w:lineRule="auto"/>
            </w:pPr>
            <w:r>
              <w:rPr>
                <w:sz w:val="20"/>
              </w:rPr>
              <w:t>Environment</w:t>
            </w:r>
          </w:p>
        </w:tc>
        <w:tc>
          <w:tcPr>
            <w:tcW w:w="6768" w:type="dxa"/>
          </w:tcPr>
          <w:p w14:paraId="307CACBB">
            <w:pPr>
              <w:spacing w:after="0" w:line="240" w:lineRule="auto"/>
            </w:pPr>
            <w:r>
              <w:rPr>
                <w:sz w:val="20"/>
              </w:rPr>
              <w:t>Design map → thêm components trang trí</w:t>
            </w:r>
          </w:p>
        </w:tc>
      </w:tr>
      <w:tr w14:paraId="4D85C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452C70CA">
            <w:pPr>
              <w:spacing w:after="0" w:line="240" w:lineRule="auto"/>
            </w:pPr>
            <w:r>
              <w:rPr>
                <w:sz w:val="20"/>
              </w:rPr>
              <w:t>Nguyên liệu</w:t>
            </w:r>
          </w:p>
        </w:tc>
        <w:tc>
          <w:tcPr>
            <w:tcW w:w="6768" w:type="dxa"/>
          </w:tcPr>
          <w:p w14:paraId="761F8E00">
            <w:pPr>
              <w:spacing w:after="0" w:line="240" w:lineRule="auto"/>
            </w:pPr>
            <w:r>
              <w:rPr>
                <w:sz w:val="20"/>
              </w:rPr>
              <w:t>Cây trồng &amp; vật nuôi theo Progress (giống / phát triển / trưởng thành)</w:t>
            </w:r>
          </w:p>
        </w:tc>
      </w:tr>
      <w:tr w14:paraId="74106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1174D5F6">
            <w:pPr>
              <w:spacing w:after="0" w:line="240" w:lineRule="auto"/>
            </w:pPr>
            <w:r>
              <w:rPr>
                <w:sz w:val="20"/>
              </w:rPr>
              <w:t>Công trình</w:t>
            </w:r>
          </w:p>
        </w:tc>
        <w:tc>
          <w:tcPr>
            <w:tcW w:w="6768" w:type="dxa"/>
          </w:tcPr>
          <w:p w14:paraId="0459E40D">
            <w:pPr>
              <w:spacing w:after="0" w:line="240" w:lineRule="auto"/>
            </w:pPr>
            <w:r>
              <w:rPr>
                <w:sz w:val="20"/>
              </w:rPr>
              <w:t>Bếp/Kho/Chuồng/Quầy… với hình theo từng cấp nâng cấp (cấp 1 → N)</w:t>
            </w:r>
          </w:p>
        </w:tc>
      </w:tr>
      <w:tr w14:paraId="279CE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204E1CB8">
            <w:pPr>
              <w:spacing w:after="0" w:line="240" w:lineRule="auto"/>
            </w:pPr>
            <w:r>
              <w:rPr>
                <w:sz w:val="20"/>
              </w:rPr>
              <w:t>Cutscene</w:t>
            </w:r>
          </w:p>
        </w:tc>
        <w:tc>
          <w:tcPr>
            <w:tcW w:w="6768" w:type="dxa"/>
          </w:tcPr>
          <w:p w14:paraId="0267AEA0">
            <w:pPr>
              <w:spacing w:after="0" w:line="240" w:lineRule="auto"/>
            </w:pPr>
            <w:r>
              <w:rPr>
                <w:sz w:val="20"/>
              </w:rPr>
              <w:t>Thành phẩm → câu chuyện</w:t>
            </w:r>
          </w:p>
        </w:tc>
      </w:tr>
      <w:tr w14:paraId="63D64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33163377">
            <w:pPr>
              <w:spacing w:after="0" w:line="240" w:lineRule="auto"/>
            </w:pPr>
            <w:r>
              <w:rPr>
                <w:sz w:val="20"/>
              </w:rPr>
              <w:t>UI/UX</w:t>
            </w:r>
          </w:p>
        </w:tc>
        <w:tc>
          <w:tcPr>
            <w:tcW w:w="6768" w:type="dxa"/>
          </w:tcPr>
          <w:p w14:paraId="183FCC2E">
            <w:pPr>
              <w:spacing w:after="0" w:line="240" w:lineRule="auto"/>
            </w:pPr>
            <w:r>
              <w:rPr>
                <w:sz w:val="20"/>
              </w:rPr>
              <w:t>Bộ UI màn hình ngang, icon món/nguyên liệu</w:t>
            </w:r>
          </w:p>
        </w:tc>
      </w:tr>
    </w:tbl>
    <w:p w14:paraId="1E8B5B97">
      <w:pPr>
        <w:pStyle w:val="2"/>
      </w:pPr>
      <w:r>
        <w:t>10. HƯỚNG MỞ RỘNG (POST-MVP)</w:t>
      </w:r>
    </w:p>
    <w:p w14:paraId="079F9304">
      <w:pPr>
        <w:pStyle w:val="23"/>
      </w:pPr>
      <w:r>
        <w:t>Thêm món &amp; nguyên liệu vùng miền; đa map/khu vực ẩm thực Bắc–Trung–Nam.</w:t>
      </w:r>
    </w:p>
    <w:p w14:paraId="24BAC800">
      <w:pPr>
        <w:pStyle w:val="23"/>
      </w:pPr>
      <w:r>
        <w:t>Đa event: Trung Thu (bánh trung thu), lễ hội ẩm thực; mini-game nấu ăn (rhythm).</w:t>
      </w:r>
    </w:p>
    <w:p w14:paraId="3D013364">
      <w:pPr>
        <w:pStyle w:val="23"/>
      </w:pPr>
      <w:r>
        <w:t>Kinh tế động (chợ giá cung–cầu), thời tiết/mùa vụ.</w:t>
      </w:r>
    </w:p>
    <w:p w14:paraId="69B749D2">
      <w:pPr>
        <w:pStyle w:val="23"/>
      </w:pPr>
      <w:r>
        <w:t>Monetization (cosmetic, booster), leaderboard, backend riêng (authoritative time/anti-cheat).</w:t>
      </w:r>
    </w:p>
    <w:p w14:paraId="5D365EAD">
      <w:pPr>
        <w:pStyle w:val="23"/>
      </w:pPr>
      <w:r>
        <w:t>Bộ sưu tập cutscene 'Câu chuyện món Việt' — quảng bá văn hoá.</w:t>
      </w:r>
    </w:p>
    <w:p w14:paraId="03401A6B">
      <w:pPr>
        <w:spacing w:after="0"/>
      </w:pPr>
    </w:p>
    <w:p w14:paraId="00D2FBBB">
      <w:pPr>
        <w:spacing w:after="80"/>
        <w:jc w:val="center"/>
      </w:pPr>
      <w:r>
        <w:rPr>
          <w:b/>
          <w:i w:val="0"/>
          <w:sz w:val="22"/>
        </w:rPr>
        <w:t>— HẾT —</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91161B"/>
    <w:rsid w:val="1E800217"/>
    <w:rsid w:val="25AC53DC"/>
    <w:rsid w:val="3B9C3FD8"/>
    <w:rsid w:val="440F13A4"/>
    <w:rsid w:val="4E046B0C"/>
    <w:rsid w:val="593C7FF3"/>
    <w:rsid w:val="6AC600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B13A1E"/>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33261D"/>
      <w:sz w:val="25"/>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380</Words>
  <Characters>1474</Characters>
  <Lines>0</Lines>
  <Paragraphs>0</Paragraphs>
  <TotalTime>5</TotalTime>
  <ScaleCrop>false</ScaleCrop>
  <LinksUpToDate>false</LinksUpToDate>
  <CharactersWithSpaces>1812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2026-06-18T12:33:49Z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eyJoZGlkIjoiODk3MDNlMGMzZWRhMWNiNzkxYjcxMGQxNTViZDEyYzIiLCJ1c2VySWQiOiIxMzkyMTcwMTc5OTg5In0=</vt:lpwstr>
  </property>
  <property fmtid="{D5CDD505-2E9C-101B-9397-08002B2CF9AE}" pid="3" name="KSOProductBuildVer">
    <vt:lpwstr>1033-12.1.0.26880</vt:lpwstr>
  </property>
  <property fmtid="{D5CDD505-2E9C-101B-9397-08002B2CF9AE}" pid="4" name="ICV">
    <vt:lpwstr>8D954396FEC74806855CADF097042B81_12</vt:lpwstr>
  </property>
</Properties>
</file>