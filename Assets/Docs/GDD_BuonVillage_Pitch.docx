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4C2" w14:textId="77777777" w:rsidR="000F6213" w:rsidRDefault="00000000">
      <w:pPr>
        <w:spacing w:after="80" w:line="288" w:lineRule="auto"/>
        <w:jc w:val="center"/>
      </w:pPr>
      <w:r>
        <w:rPr>
          <w:b/>
          <w:color w:val="4A2306"/>
          <w:sz w:val="28"/>
        </w:rPr>
        <w:t>HỌC VIỆN CÔNG NGHỆ BƯU CHÍNH VIỄN THÔNG</w:t>
      </w:r>
    </w:p>
    <w:p w14:paraId="7682DF29" w14:textId="77777777" w:rsidR="000F6213" w:rsidRDefault="00000000">
      <w:pPr>
        <w:spacing w:after="80" w:line="288" w:lineRule="auto"/>
        <w:jc w:val="center"/>
      </w:pPr>
      <w:proofErr w:type="spellStart"/>
      <w:r>
        <w:rPr>
          <w:sz w:val="25"/>
        </w:rPr>
        <w:t>Cơ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sở</w:t>
      </w:r>
      <w:proofErr w:type="spellEnd"/>
      <w:r>
        <w:rPr>
          <w:sz w:val="25"/>
        </w:rPr>
        <w:t xml:space="preserve">: Thành </w:t>
      </w:r>
      <w:proofErr w:type="spellStart"/>
      <w:r>
        <w:rPr>
          <w:sz w:val="25"/>
        </w:rPr>
        <w:t>Phố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Hồ</w:t>
      </w:r>
      <w:proofErr w:type="spellEnd"/>
      <w:r>
        <w:rPr>
          <w:sz w:val="25"/>
        </w:rPr>
        <w:t xml:space="preserve"> Chí Minh</w:t>
      </w:r>
    </w:p>
    <w:p w14:paraId="15B819F0" w14:textId="77777777" w:rsidR="000F6213" w:rsidRDefault="00000000">
      <w:pPr>
        <w:spacing w:after="360" w:line="288" w:lineRule="auto"/>
        <w:jc w:val="center"/>
      </w:pPr>
      <w:r>
        <w:rPr>
          <w:sz w:val="25"/>
        </w:rPr>
        <w:t xml:space="preserve">Khoa: Công </w:t>
      </w:r>
      <w:proofErr w:type="spellStart"/>
      <w:r>
        <w:rPr>
          <w:sz w:val="25"/>
        </w:rPr>
        <w:t>Nghệ</w:t>
      </w:r>
      <w:proofErr w:type="spellEnd"/>
      <w:r>
        <w:rPr>
          <w:sz w:val="25"/>
        </w:rPr>
        <w:t xml:space="preserve"> Thông Tin 2</w:t>
      </w:r>
    </w:p>
    <w:p w14:paraId="52C7D158" w14:textId="77777777" w:rsidR="000F6213" w:rsidRDefault="00000000">
      <w:pPr>
        <w:spacing w:after="440" w:line="288" w:lineRule="auto"/>
        <w:jc w:val="center"/>
      </w:pPr>
      <w:r>
        <w:rPr>
          <w:color w:val="D2A245"/>
          <w:sz w:val="24"/>
        </w:rPr>
        <w:t>━━━━━━━━━━━━━━━</w:t>
      </w:r>
    </w:p>
    <w:p w14:paraId="56B70FE8" w14:textId="77777777" w:rsidR="000F6213" w:rsidRDefault="00000000">
      <w:pPr>
        <w:spacing w:after="120" w:line="288" w:lineRule="auto"/>
        <w:jc w:val="center"/>
      </w:pPr>
      <w:r>
        <w:rPr>
          <w:b/>
          <w:color w:val="8F3A22"/>
          <w:sz w:val="80"/>
        </w:rPr>
        <w:t>BUÔN VILLAGE</w:t>
      </w:r>
    </w:p>
    <w:p w14:paraId="47EA298C" w14:textId="77777777" w:rsidR="000F6213" w:rsidRDefault="00000000">
      <w:pPr>
        <w:spacing w:after="440" w:line="288" w:lineRule="auto"/>
        <w:jc w:val="center"/>
      </w:pPr>
      <w:r>
        <w:rPr>
          <w:i/>
          <w:color w:val="1E351A"/>
          <w:sz w:val="27"/>
        </w:rPr>
        <w:t xml:space="preserve">Game Farming / Life Simulation 2.5D — Mobile-first — </w:t>
      </w:r>
      <w:proofErr w:type="spellStart"/>
      <w:r>
        <w:rPr>
          <w:i/>
          <w:color w:val="1E351A"/>
          <w:sz w:val="27"/>
        </w:rPr>
        <w:t>Bản</w:t>
      </w:r>
      <w:proofErr w:type="spellEnd"/>
      <w:r>
        <w:rPr>
          <w:i/>
          <w:color w:val="1E351A"/>
          <w:sz w:val="27"/>
        </w:rPr>
        <w:t xml:space="preserve"> </w:t>
      </w:r>
      <w:proofErr w:type="spellStart"/>
      <w:r>
        <w:rPr>
          <w:i/>
          <w:color w:val="1E351A"/>
          <w:sz w:val="27"/>
        </w:rPr>
        <w:t>sắc</w:t>
      </w:r>
      <w:proofErr w:type="spellEnd"/>
      <w:r>
        <w:rPr>
          <w:i/>
          <w:color w:val="1E351A"/>
          <w:sz w:val="27"/>
        </w:rPr>
        <w:t xml:space="preserve"> Tây Nguyên</w:t>
      </w:r>
    </w:p>
    <w:p w14:paraId="7D48B9C5" w14:textId="77777777" w:rsidR="000F6213" w:rsidRDefault="00000000">
      <w:pPr>
        <w:spacing w:after="440" w:line="288" w:lineRule="auto"/>
        <w:jc w:val="center"/>
      </w:pPr>
      <w:r>
        <w:rPr>
          <w:b/>
          <w:color w:val="4A2306"/>
          <w:sz w:val="28"/>
        </w:rPr>
        <w:t>BẢN THẢO ĐỀ XUẤT DỰ ÁN THỰC TẬP</w:t>
      </w:r>
    </w:p>
    <w:tbl>
      <w:tblPr>
        <w:tblW w:w="83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6200"/>
      </w:tblGrid>
      <w:tr w:rsidR="000F6213" w14:paraId="0F84E42C" w14:textId="77777777" w:rsidTr="0086083A">
        <w:trPr>
          <w:jc w:val="center"/>
        </w:trPr>
        <w:tc>
          <w:tcPr>
            <w:tcW w:w="2167" w:type="dxa"/>
            <w:tcBorders>
              <w:bottom w:val="single" w:sz="4" w:space="0" w:color="auto"/>
            </w:tcBorders>
          </w:tcPr>
          <w:p w14:paraId="6A0BB991" w14:textId="77777777" w:rsidR="000F6213" w:rsidRPr="0086083A" w:rsidRDefault="00000000" w:rsidP="0086083A">
            <w:pPr>
              <w:jc w:val="center"/>
              <w:rPr>
                <w:sz w:val="24"/>
                <w:szCs w:val="24"/>
              </w:rPr>
            </w:pPr>
            <w:proofErr w:type="spellStart"/>
            <w:r w:rsidRPr="0086083A">
              <w:rPr>
                <w:b/>
                <w:sz w:val="24"/>
                <w:szCs w:val="24"/>
              </w:rPr>
              <w:t>Tác</w:t>
            </w:r>
            <w:proofErr w:type="spellEnd"/>
            <w:r w:rsidRPr="0086083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b/>
                <w:sz w:val="24"/>
                <w:szCs w:val="24"/>
              </w:rPr>
              <w:t>giả</w:t>
            </w:r>
            <w:proofErr w:type="spellEnd"/>
            <w:r w:rsidRPr="0086083A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200" w:type="dxa"/>
          </w:tcPr>
          <w:p w14:paraId="5EDAEB61" w14:textId="77777777" w:rsidR="000F6213" w:rsidRPr="0086083A" w:rsidRDefault="00000000">
            <w:pPr>
              <w:rPr>
                <w:sz w:val="24"/>
                <w:szCs w:val="24"/>
              </w:rPr>
            </w:pPr>
            <w:r w:rsidRPr="0086083A">
              <w:rPr>
                <w:b/>
                <w:sz w:val="24"/>
                <w:szCs w:val="24"/>
              </w:rPr>
              <w:t xml:space="preserve"> Vũ Đình Khoa — PO / Lead Dev / Game Designer</w:t>
            </w:r>
          </w:p>
        </w:tc>
      </w:tr>
      <w:tr w:rsidR="0086083A" w14:paraId="1E833240" w14:textId="77777777" w:rsidTr="0086083A">
        <w:trPr>
          <w:jc w:val="center"/>
        </w:trPr>
        <w:tc>
          <w:tcPr>
            <w:tcW w:w="21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323017" w14:textId="77777777" w:rsidR="0086083A" w:rsidRPr="0086083A" w:rsidRDefault="0086083A" w:rsidP="0086083A">
            <w:pPr>
              <w:jc w:val="center"/>
              <w:rPr>
                <w:sz w:val="24"/>
                <w:szCs w:val="24"/>
              </w:rPr>
            </w:pPr>
            <w:r w:rsidRPr="0086083A">
              <w:rPr>
                <w:b/>
                <w:sz w:val="24"/>
                <w:szCs w:val="24"/>
              </w:rPr>
              <w:t xml:space="preserve">Thành </w:t>
            </w:r>
            <w:proofErr w:type="spellStart"/>
            <w:r w:rsidRPr="0086083A">
              <w:rPr>
                <w:b/>
                <w:sz w:val="24"/>
                <w:szCs w:val="24"/>
              </w:rPr>
              <w:t>viên</w:t>
            </w:r>
            <w:proofErr w:type="spellEnd"/>
            <w:r w:rsidRPr="0086083A">
              <w:rPr>
                <w:b/>
                <w:sz w:val="24"/>
                <w:szCs w:val="24"/>
              </w:rPr>
              <w:t xml:space="preserve"> CNTT:</w:t>
            </w:r>
          </w:p>
        </w:tc>
        <w:tc>
          <w:tcPr>
            <w:tcW w:w="6200" w:type="dxa"/>
            <w:tcBorders>
              <w:left w:val="single" w:sz="4" w:space="0" w:color="auto"/>
            </w:tcBorders>
          </w:tcPr>
          <w:p w14:paraId="386BE6D4" w14:textId="7246FCBD" w:rsidR="0086083A" w:rsidRPr="0086083A" w:rsidRDefault="0086083A" w:rsidP="0086083A">
            <w:pPr>
              <w:jc w:val="left"/>
              <w:rPr>
                <w:sz w:val="24"/>
                <w:szCs w:val="24"/>
              </w:rPr>
            </w:pPr>
            <w:r w:rsidRPr="0086083A">
              <w:rPr>
                <w:sz w:val="24"/>
                <w:szCs w:val="24"/>
              </w:rPr>
              <w:t xml:space="preserve"> Vũ Đình Khoa - N22DCCN142 - D22CQCNPM02-N</w:t>
            </w:r>
          </w:p>
        </w:tc>
      </w:tr>
      <w:tr w:rsidR="0086083A" w14:paraId="13BFC27B" w14:textId="77777777" w:rsidTr="0086083A">
        <w:trPr>
          <w:jc w:val="center"/>
        </w:trPr>
        <w:tc>
          <w:tcPr>
            <w:tcW w:w="21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2B95EC" w14:textId="77777777" w:rsidR="0086083A" w:rsidRPr="0086083A" w:rsidRDefault="0086083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6200" w:type="dxa"/>
            <w:tcBorders>
              <w:left w:val="single" w:sz="4" w:space="0" w:color="auto"/>
            </w:tcBorders>
          </w:tcPr>
          <w:p w14:paraId="65233BF3" w14:textId="77777777" w:rsidR="0086083A" w:rsidRPr="0086083A" w:rsidRDefault="0086083A" w:rsidP="0086083A">
            <w:pPr>
              <w:jc w:val="left"/>
              <w:rPr>
                <w:sz w:val="24"/>
                <w:szCs w:val="24"/>
              </w:rPr>
            </w:pPr>
            <w:r w:rsidRPr="0086083A">
              <w:rPr>
                <w:sz w:val="24"/>
                <w:szCs w:val="24"/>
              </w:rPr>
              <w:t xml:space="preserve"> Phạm Hùng Thiên — N22DCCN180 — D22CQCNPM02-N</w:t>
            </w:r>
          </w:p>
        </w:tc>
      </w:tr>
      <w:tr w:rsidR="0086083A" w14:paraId="2AB164C1" w14:textId="77777777" w:rsidTr="0086083A">
        <w:trPr>
          <w:jc w:val="center"/>
        </w:trPr>
        <w:tc>
          <w:tcPr>
            <w:tcW w:w="21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9D0F" w14:textId="77777777" w:rsidR="0086083A" w:rsidRPr="0086083A" w:rsidRDefault="0086083A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6200" w:type="dxa"/>
            <w:tcBorders>
              <w:left w:val="single" w:sz="4" w:space="0" w:color="auto"/>
            </w:tcBorders>
          </w:tcPr>
          <w:p w14:paraId="665A2103" w14:textId="77777777" w:rsidR="0086083A" w:rsidRPr="0086083A" w:rsidRDefault="0086083A" w:rsidP="0086083A">
            <w:pPr>
              <w:jc w:val="left"/>
              <w:rPr>
                <w:sz w:val="24"/>
                <w:szCs w:val="24"/>
              </w:rPr>
            </w:pPr>
            <w:r w:rsidRPr="0086083A">
              <w:rPr>
                <w:sz w:val="24"/>
                <w:szCs w:val="24"/>
              </w:rPr>
              <w:t xml:space="preserve"> Văn Minh </w:t>
            </w:r>
            <w:proofErr w:type="spellStart"/>
            <w:r w:rsidRPr="0086083A">
              <w:rPr>
                <w:sz w:val="24"/>
                <w:szCs w:val="24"/>
              </w:rPr>
              <w:t>Tấn</w:t>
            </w:r>
            <w:proofErr w:type="spellEnd"/>
            <w:r w:rsidRPr="0086083A">
              <w:rPr>
                <w:sz w:val="24"/>
                <w:szCs w:val="24"/>
              </w:rPr>
              <w:t xml:space="preserve"> — N22DCCN175 — D22CQCNPM02-N</w:t>
            </w:r>
          </w:p>
        </w:tc>
      </w:tr>
      <w:tr w:rsidR="000F6213" w14:paraId="6147C5EA" w14:textId="77777777" w:rsidTr="0086083A">
        <w:trPr>
          <w:jc w:val="center"/>
        </w:trPr>
        <w:tc>
          <w:tcPr>
            <w:tcW w:w="2167" w:type="dxa"/>
            <w:tcBorders>
              <w:top w:val="single" w:sz="4" w:space="0" w:color="auto"/>
            </w:tcBorders>
          </w:tcPr>
          <w:p w14:paraId="727312D5" w14:textId="77777777" w:rsidR="000F6213" w:rsidRPr="0086083A" w:rsidRDefault="00000000" w:rsidP="0086083A">
            <w:pPr>
              <w:jc w:val="center"/>
              <w:rPr>
                <w:sz w:val="24"/>
                <w:szCs w:val="24"/>
              </w:rPr>
            </w:pPr>
            <w:r w:rsidRPr="0086083A">
              <w:rPr>
                <w:b/>
                <w:sz w:val="24"/>
                <w:szCs w:val="24"/>
              </w:rPr>
              <w:t xml:space="preserve">Thành </w:t>
            </w:r>
            <w:proofErr w:type="spellStart"/>
            <w:r w:rsidRPr="0086083A">
              <w:rPr>
                <w:b/>
                <w:sz w:val="24"/>
                <w:szCs w:val="24"/>
              </w:rPr>
              <w:t>viên</w:t>
            </w:r>
            <w:proofErr w:type="spellEnd"/>
            <w:r w:rsidRPr="0086083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b/>
                <w:sz w:val="24"/>
                <w:szCs w:val="24"/>
              </w:rPr>
              <w:t>khác</w:t>
            </w:r>
            <w:proofErr w:type="spellEnd"/>
            <w:r w:rsidRPr="0086083A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200" w:type="dxa"/>
          </w:tcPr>
          <w:p w14:paraId="43A66399" w14:textId="77777777" w:rsidR="000F6213" w:rsidRPr="0086083A" w:rsidRDefault="00000000">
            <w:pPr>
              <w:rPr>
                <w:sz w:val="24"/>
                <w:szCs w:val="24"/>
              </w:rPr>
            </w:pPr>
            <w:r w:rsidRPr="0086083A">
              <w:rPr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sz w:val="24"/>
                <w:szCs w:val="24"/>
              </w:rPr>
              <w:t>Đội</w:t>
            </w:r>
            <w:proofErr w:type="spellEnd"/>
            <w:r w:rsidRPr="0086083A">
              <w:rPr>
                <w:sz w:val="24"/>
                <w:szCs w:val="24"/>
              </w:rPr>
              <w:t xml:space="preserve"> Artist </w:t>
            </w:r>
            <w:proofErr w:type="spellStart"/>
            <w:r w:rsidRPr="0086083A">
              <w:rPr>
                <w:sz w:val="24"/>
                <w:szCs w:val="24"/>
              </w:rPr>
              <w:t>ngành</w:t>
            </w:r>
            <w:proofErr w:type="spellEnd"/>
            <w:r w:rsidRPr="0086083A">
              <w:rPr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sz w:val="24"/>
                <w:szCs w:val="24"/>
              </w:rPr>
              <w:t>Đa</w:t>
            </w:r>
            <w:proofErr w:type="spellEnd"/>
            <w:r w:rsidRPr="0086083A">
              <w:rPr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sz w:val="24"/>
                <w:szCs w:val="24"/>
              </w:rPr>
              <w:t>phương</w:t>
            </w:r>
            <w:proofErr w:type="spellEnd"/>
            <w:r w:rsidRPr="0086083A">
              <w:rPr>
                <w:sz w:val="24"/>
                <w:szCs w:val="24"/>
              </w:rPr>
              <w:t xml:space="preserve"> </w:t>
            </w:r>
            <w:proofErr w:type="spellStart"/>
            <w:r w:rsidRPr="0086083A">
              <w:rPr>
                <w:sz w:val="24"/>
                <w:szCs w:val="24"/>
              </w:rPr>
              <w:t>tiện</w:t>
            </w:r>
            <w:proofErr w:type="spellEnd"/>
          </w:p>
        </w:tc>
      </w:tr>
    </w:tbl>
    <w:p w14:paraId="198079FA" w14:textId="77777777" w:rsidR="000F6213" w:rsidRDefault="000F6213">
      <w:pPr>
        <w:spacing w:after="320"/>
      </w:pPr>
    </w:p>
    <w:p w14:paraId="10A4D27E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13403603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33F22809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7244408D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5EA78DBA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3F2673BC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550E6839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21F6671C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646BEC90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3075E296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6634770B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5C59FE43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51C92613" w14:textId="77777777" w:rsidR="0086083A" w:rsidRDefault="0086083A">
      <w:pPr>
        <w:spacing w:after="80" w:line="288" w:lineRule="auto"/>
        <w:jc w:val="center"/>
        <w:rPr>
          <w:i/>
          <w:sz w:val="25"/>
        </w:rPr>
      </w:pPr>
    </w:p>
    <w:p w14:paraId="162BA7FD" w14:textId="5BE078BD" w:rsidR="000F6213" w:rsidRDefault="00000000" w:rsidP="0086083A">
      <w:pPr>
        <w:spacing w:after="80" w:line="288" w:lineRule="auto"/>
        <w:jc w:val="center"/>
      </w:pPr>
      <w:proofErr w:type="spellStart"/>
      <w:r>
        <w:rPr>
          <w:i/>
          <w:sz w:val="25"/>
        </w:rPr>
        <w:t>Tháng</w:t>
      </w:r>
      <w:proofErr w:type="spellEnd"/>
      <w:r>
        <w:rPr>
          <w:i/>
          <w:sz w:val="25"/>
        </w:rPr>
        <w:t xml:space="preserve"> 06 </w:t>
      </w:r>
      <w:proofErr w:type="spellStart"/>
      <w:r>
        <w:rPr>
          <w:i/>
          <w:sz w:val="25"/>
        </w:rPr>
        <w:t>năm</w:t>
      </w:r>
      <w:proofErr w:type="spellEnd"/>
      <w:r>
        <w:rPr>
          <w:i/>
          <w:sz w:val="25"/>
        </w:rPr>
        <w:t xml:space="preserve"> 2026</w:t>
      </w:r>
      <w:r>
        <w:br w:type="page"/>
      </w:r>
    </w:p>
    <w:p w14:paraId="23D859C5" w14:textId="2CD282CB" w:rsidR="000F6213" w:rsidRDefault="00000000">
      <w:pPr>
        <w:pStyle w:val="Heading1"/>
      </w:pPr>
      <w:bookmarkStart w:id="0" w:name="_Toc30639"/>
      <w:r>
        <w:lastRenderedPageBreak/>
        <w:t>GHI CHÚ NHÂN SỰ DỰ ÁN</w:t>
      </w:r>
      <w:bookmarkEnd w:id="0"/>
    </w:p>
    <w:p w14:paraId="3DF8B1A2" w14:textId="343A88A0" w:rsidR="000F6213" w:rsidRDefault="00000000">
      <w:pPr>
        <w:pStyle w:val="ListBullet"/>
        <w:spacing w:after="60"/>
      </w:pPr>
      <w:r>
        <w:rPr>
          <w:b/>
        </w:rPr>
        <w:t xml:space="preserve">Leader: </w:t>
      </w:r>
      <w:r>
        <w:t>Vũ Đình Khoa —</w:t>
      </w:r>
      <w:r w:rsidR="0086083A">
        <w:t xml:space="preserve"> </w:t>
      </w:r>
      <w:r>
        <w:t>Product Owner, Lead Developer</w:t>
      </w:r>
      <w:r w:rsidR="0086083A">
        <w:t>, Game</w:t>
      </w:r>
      <w:r>
        <w:t xml:space="preserve"> Designer.</w:t>
      </w:r>
    </w:p>
    <w:p w14:paraId="08C3703E" w14:textId="335B5929" w:rsidR="000F6213" w:rsidRDefault="00000000" w:rsidP="0086083A">
      <w:pPr>
        <w:pStyle w:val="ListBullet2"/>
        <w:ind w:left="360"/>
      </w:pPr>
      <w:r w:rsidRPr="0086083A">
        <w:rPr>
          <w:b/>
          <w:bCs/>
        </w:rPr>
        <w:t xml:space="preserve">Thành </w:t>
      </w:r>
      <w:proofErr w:type="spellStart"/>
      <w:r w:rsidRPr="0086083A">
        <w:rPr>
          <w:b/>
          <w:bCs/>
        </w:rPr>
        <w:t>viên</w:t>
      </w:r>
      <w:proofErr w:type="spellEnd"/>
      <w:r w:rsidRPr="0086083A">
        <w:t>:</w:t>
      </w:r>
    </w:p>
    <w:p w14:paraId="4CB5AC93" w14:textId="77777777" w:rsidR="000F6213" w:rsidRDefault="00000000">
      <w:pPr>
        <w:pStyle w:val="ListBullet2"/>
        <w:spacing w:after="60"/>
      </w:pPr>
      <w:r>
        <w:rPr>
          <w:b/>
        </w:rPr>
        <w:t xml:space="preserve">Phạm Hùng Thiên: </w:t>
      </w:r>
      <w:r>
        <w:t>Developer, Game Design.</w:t>
      </w:r>
    </w:p>
    <w:p w14:paraId="70AA6A20" w14:textId="77777777" w:rsidR="000F6213" w:rsidRDefault="00000000">
      <w:pPr>
        <w:pStyle w:val="ListBullet2"/>
        <w:spacing w:after="60"/>
      </w:pPr>
      <w:r>
        <w:rPr>
          <w:b/>
        </w:rPr>
        <w:t xml:space="preserve">Văn Minh Tấn: </w:t>
      </w:r>
      <w:r>
        <w:t>Developer.</w:t>
      </w:r>
    </w:p>
    <w:p w14:paraId="54B64EF3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Mảng</w:t>
      </w:r>
      <w:proofErr w:type="spellEnd"/>
      <w:r>
        <w:rPr>
          <w:b/>
        </w:rPr>
        <w:t xml:space="preserve"> Art: </w:t>
      </w:r>
      <w:r>
        <w:t xml:space="preserve">03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0FFADE5" w14:textId="77777777" w:rsidR="000F6213" w:rsidRDefault="00000000">
      <w:r>
        <w:br w:type="page"/>
      </w:r>
    </w:p>
    <w:p w14:paraId="1BBF206E" w14:textId="77777777" w:rsidR="000F6213" w:rsidRDefault="00000000">
      <w:pPr>
        <w:spacing w:after="200"/>
        <w:jc w:val="center"/>
      </w:pPr>
      <w:r>
        <w:rPr>
          <w:b/>
          <w:color w:val="4A2306"/>
          <w:sz w:val="30"/>
        </w:rPr>
        <w:t>MỤC LỤC</w:t>
      </w:r>
    </w:p>
    <w:p w14:paraId="0E4BE7B8" w14:textId="373A45E0" w:rsidR="000F6213" w:rsidRDefault="00000000">
      <w:pPr>
        <w:pStyle w:val="TOC1"/>
        <w:tabs>
          <w:tab w:val="right" w:leader="dot" w:pos="9071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30639" w:history="1">
        <w:r>
          <w:rPr>
            <w:noProof/>
          </w:rPr>
          <w:t>GHI CHÚ NH</w:t>
        </w:r>
        <w:r>
          <w:rPr>
            <w:noProof/>
          </w:rPr>
          <w:t>Â</w:t>
        </w:r>
        <w:r>
          <w:rPr>
            <w:noProof/>
          </w:rPr>
          <w:t>N SỰ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_Toc30639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11052376" w14:textId="3A82674B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32005" w:history="1">
        <w:r>
          <w:rPr>
            <w:noProof/>
          </w:rPr>
          <w:t>1. TÓM TẮT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_Toc32005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D2E2064" w14:textId="13AE6E6E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15895" w:history="1">
        <w:r>
          <w:rPr>
            <w:noProof/>
          </w:rPr>
          <w:t>2. TỔNG QUA</w:t>
        </w:r>
        <w:r>
          <w:rPr>
            <w:noProof/>
          </w:rPr>
          <w:t>N</w:t>
        </w:r>
        <w:r>
          <w:rPr>
            <w:noProof/>
          </w:rPr>
          <w:t xml:space="preserve">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_Toc15895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D9D4A7C" w14:textId="1640D259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10390" w:history="1">
        <w:r>
          <w:rPr>
            <w:noProof/>
          </w:rPr>
          <w:t>3. VÒNG LẶP GAMEPLAY</w:t>
        </w:r>
        <w:r>
          <w:rPr>
            <w:noProof/>
          </w:rPr>
          <w:t xml:space="preserve"> </w:t>
        </w:r>
        <w:r>
          <w:rPr>
            <w:noProof/>
          </w:rPr>
          <w:t>CỐT LÕI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_Toc10390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63F4CB0" w14:textId="51AF8BD6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15655" w:history="1">
        <w:r>
          <w:rPr>
            <w:noProof/>
          </w:rPr>
          <w:t>4. THIẾT KẾ HỆ THỐNG GAMEPLAY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_Toc15655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56DED61" w14:textId="1A2DC0BF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11191" w:history="1">
        <w:r>
          <w:rPr>
            <w:noProof/>
          </w:rPr>
          <w:t>4.1. Điều khiển &amp; Nhân vật — Mobile-first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_Toc11191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5387C39" w14:textId="332D55BF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8688" w:history="1">
        <w:r>
          <w:rPr>
            <w:noProof/>
          </w:rPr>
          <w:t>4.2. Mở rộng Bản đồ (Land Expansion) — MVP rút gọn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_Toc8688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3029CAF" w14:textId="31F0FAB1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25976" w:history="1">
        <w:r>
          <w:rPr>
            <w:noProof/>
          </w:rPr>
          <w:t>4.3. Trồng trọt (Farming)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_Toc25976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641905B" w14:textId="74FEE567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9340" w:history="1">
        <w:r>
          <w:rPr>
            <w:noProof/>
          </w:rPr>
          <w:t>4.4. Chăn nuôi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_Toc9340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C4BE865" w14:textId="12510F15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5644" w:history="1">
        <w:r>
          <w:rPr>
            <w:noProof/>
          </w:rPr>
          <w:t>4.5. Chế biến sâu (Crafting Pipeline)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_Toc5644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71F55C5" w14:textId="3572B177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4920" w:history="1">
        <w:r>
          <w:rPr>
            <w:noProof/>
          </w:rPr>
          <w:t>4.6. Xây dựng &amp; Tiến trình (Progression)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_Toc4920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82A0968" w14:textId="320C3CB3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19726" w:history="1">
        <w:r>
          <w:rPr>
            <w:noProof/>
          </w:rPr>
          <w:t>4.7. NPC &amp; Nhiệm vụ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_Toc19726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FB7C660" w14:textId="73B07232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22192" w:history="1">
        <w:r>
          <w:rPr>
            <w:noProof/>
          </w:rPr>
          <w:t>4.8. UI/UX &amp; Audio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_Toc22192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8424AC9" w14:textId="252AA1EE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29388" w:history="1">
        <w:r>
          <w:rPr>
            <w:noProof/>
          </w:rPr>
          <w:t>5. KIẾN TRÚC KỸ THUẬT &amp; TÍNH KHẢ THI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_Toc29388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23BC8CE" w14:textId="732A7539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6178" w:history="1">
        <w:r>
          <w:rPr>
            <w:noProof/>
          </w:rPr>
          <w:t>5.1. Nguyên tắc kiến trúc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_Toc6178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A933AC4" w14:textId="32A90D3D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3341" w:history="1">
        <w:r>
          <w:rPr>
            <w:noProof/>
          </w:rPr>
          <w:t>5.2. Vì sao dùng VContainer thay vì tự setup DI thủ công?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_Toc3341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D421FF6" w14:textId="7E09AD0E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18869" w:history="1">
        <w:r>
          <w:rPr>
            <w:noProof/>
          </w:rPr>
          <w:t>5.3. Các module nền đã có (Proof of Feasibility)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_Toc18869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CD0E109" w14:textId="5C64DE24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8944" w:history="1">
        <w:r>
          <w:rPr>
            <w:noProof/>
          </w:rPr>
          <w:t>5.4. UI System — triển khai theo UICollection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_Toc8944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455C061" w14:textId="4CAC6B11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1365" w:history="1">
        <w:r>
          <w:rPr>
            <w:noProof/>
          </w:rPr>
          <w:t>5.5. Backend &amp; Lưu trữ — Firebase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_Toc1365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8C2263A" w14:textId="5E6CD435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211" w:history="1">
        <w:r>
          <w:rPr>
            <w:noProof/>
          </w:rPr>
          <w:t>5.6. Luồng dữ liệu tiêu biểu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B414282" w14:textId="61EECA8F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8067" w:history="1">
        <w:r>
          <w:rPr>
            <w:noProof/>
          </w:rPr>
          <w:t>5.7. Công nghệ sử dụng (Tech Stack)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_Toc8067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1A13AFC" w14:textId="729C5DFE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25701" w:history="1">
        <w:r>
          <w:rPr>
            <w:noProof/>
          </w:rPr>
          <w:t>6. PHẠM VI MVP (SCOPE CONTROL)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_Toc25701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160B382" w14:textId="5F2CA9A7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30110" w:history="1">
        <w:r>
          <w:rPr>
            <w:noProof/>
          </w:rPr>
          <w:t>7. QUẢN TRỊ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_Toc30110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5D35386" w14:textId="63204511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6732" w:history="1">
        <w:r>
          <w:rPr>
            <w:noProof/>
          </w:rPr>
          <w:t>7.1. Đối tượng &amp; Thị trường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_Toc6732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7381896" w14:textId="5D274E12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31593" w:history="1">
        <w:r>
          <w:rPr>
            <w:noProof/>
          </w:rPr>
          <w:t>7.2. Tiến độ — mô hì</w:t>
        </w:r>
        <w:r>
          <w:rPr>
            <w:noProof/>
          </w:rPr>
          <w:t>n</w:t>
        </w:r>
        <w:r>
          <w:rPr>
            <w:noProof/>
          </w:rPr>
          <w:t>h Scrum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_Toc31593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E143BB0" w14:textId="1906F465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8716" w:history="1">
        <w:r>
          <w:rPr>
            <w:noProof/>
          </w:rPr>
          <w:t>7.3. Tiêu chí Demo Thành công (KPI)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_Toc8716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94298E5" w14:textId="6DC3B04E" w:rsidR="000F6213" w:rsidRDefault="00000000">
      <w:pPr>
        <w:pStyle w:val="TOC2"/>
        <w:tabs>
          <w:tab w:val="right" w:leader="dot" w:pos="9071"/>
        </w:tabs>
        <w:ind w:left="520"/>
        <w:rPr>
          <w:noProof/>
        </w:rPr>
      </w:pPr>
      <w:hyperlink w:anchor="_Toc27105" w:history="1">
        <w:r>
          <w:rPr>
            <w:noProof/>
          </w:rPr>
          <w:t>7.4. Rủi ro &amp; Phương án Dự phòng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_Toc27105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F04761" w14:textId="1095D082" w:rsidR="000F6213" w:rsidRDefault="00000000">
      <w:pPr>
        <w:pStyle w:val="TOC1"/>
        <w:tabs>
          <w:tab w:val="right" w:leader="dot" w:pos="9071"/>
        </w:tabs>
        <w:rPr>
          <w:noProof/>
        </w:rPr>
      </w:pPr>
      <w:hyperlink w:anchor="_Toc21010" w:history="1">
        <w:r>
          <w:rPr>
            <w:noProof/>
          </w:rPr>
          <w:t>8. HƯỚNG MỞ RỘNG (POST-MVP)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_Toc21010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86083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D289493" w14:textId="0BECD6AB" w:rsidR="000F6213" w:rsidRDefault="00000000">
      <w:r>
        <w:fldChar w:fldCharType="end"/>
      </w:r>
    </w:p>
    <w:p w14:paraId="48D8AFE2" w14:textId="0BECD6AB" w:rsidR="000F6213" w:rsidRDefault="00000000">
      <w:pPr>
        <w:pStyle w:val="Heading1"/>
      </w:pPr>
      <w:bookmarkStart w:id="1" w:name="_Toc32005"/>
      <w:r>
        <w:t>1. TÓM TẮT</w:t>
      </w:r>
      <w:bookmarkEnd w:id="1"/>
    </w:p>
    <w:p w14:paraId="3BE03AE8" w14:textId="77777777" w:rsidR="000F6213" w:rsidRDefault="00000000">
      <w:pPr>
        <w:pBdr>
          <w:left w:val="single" w:sz="24" w:space="10" w:color="8F3A22"/>
        </w:pBdr>
        <w:spacing w:after="160"/>
        <w:ind w:left="454"/>
      </w:pPr>
      <w:proofErr w:type="spellStart"/>
      <w:r>
        <w:rPr>
          <w:i/>
          <w:color w:val="1E351A"/>
        </w:rPr>
        <w:t>Buôn</w:t>
      </w:r>
      <w:proofErr w:type="spellEnd"/>
      <w:r>
        <w:rPr>
          <w:i/>
          <w:color w:val="1E351A"/>
        </w:rPr>
        <w:t xml:space="preserve"> Village — game Farming / Life Sim mobile-first, </w:t>
      </w:r>
      <w:proofErr w:type="spellStart"/>
      <w:r>
        <w:rPr>
          <w:i/>
          <w:color w:val="1E351A"/>
        </w:rPr>
        <w:t>bối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cảnh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buôn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làng</w:t>
      </w:r>
      <w:proofErr w:type="spellEnd"/>
      <w:r>
        <w:rPr>
          <w:i/>
          <w:color w:val="1E351A"/>
        </w:rPr>
        <w:t xml:space="preserve"> Tây Nguyên, </w:t>
      </w:r>
      <w:proofErr w:type="spellStart"/>
      <w:r>
        <w:rPr>
          <w:i/>
          <w:color w:val="1E351A"/>
        </w:rPr>
        <w:t>kết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hợp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vòng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lặp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gây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nghiện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kiểu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Dreamdale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với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chất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nghệ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thuật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vẽ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tay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sử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thi</w:t>
      </w:r>
      <w:proofErr w:type="spellEnd"/>
      <w:r>
        <w:rPr>
          <w:i/>
          <w:color w:val="1E351A"/>
        </w:rPr>
        <w:t xml:space="preserve"> </w:t>
      </w:r>
      <w:proofErr w:type="spellStart"/>
      <w:r>
        <w:rPr>
          <w:i/>
          <w:color w:val="1E351A"/>
        </w:rPr>
        <w:t>kiểu</w:t>
      </w:r>
      <w:proofErr w:type="spellEnd"/>
      <w:r>
        <w:rPr>
          <w:i/>
          <w:color w:val="1E351A"/>
        </w:rPr>
        <w:t xml:space="preserve"> Don't Starve.</w:t>
      </w:r>
    </w:p>
    <w:p w14:paraId="2440ACE6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game farming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Tây Nguyên →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035CC7E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):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04 module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Service + DI (</w:t>
      </w:r>
      <w:proofErr w:type="spellStart"/>
      <w:r>
        <w:t>VContainer</w:t>
      </w:r>
      <w:proofErr w:type="spellEnd"/>
      <w:r>
        <w:t xml:space="preserve">) +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→ MVP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>.</w:t>
      </w:r>
    </w:p>
    <w:p w14:paraId="0AF2EEEB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  <w:r>
        <w:t xml:space="preserve">Demo </w:t>
      </w:r>
      <w:proofErr w:type="spellStart"/>
      <w:r>
        <w:t>dọc</w:t>
      </w:r>
      <w:proofErr w:type="spellEnd"/>
      <w:r>
        <w:t xml:space="preserve"> (vertical slice)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core gameplay loop </w:t>
      </w:r>
      <w:proofErr w:type="spellStart"/>
      <w:r>
        <w:t>trên</w:t>
      </w:r>
      <w:proofErr w:type="spellEnd"/>
      <w:r>
        <w:t xml:space="preserve"> mobile,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, publish </w:t>
      </w:r>
      <w:proofErr w:type="spellStart"/>
      <w:r>
        <w:t>CHPlay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4C46B7D" w14:textId="77777777" w:rsidR="000F6213" w:rsidRDefault="00000000">
      <w:pPr>
        <w:pStyle w:val="Heading1"/>
      </w:pPr>
      <w:bookmarkStart w:id="2" w:name="_Toc15895"/>
      <w:r>
        <w:t>2. TỔNG QUAN DỰ ÁN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F6213" w14:paraId="4CDC24A1" w14:textId="77777777">
        <w:trPr>
          <w:jc w:val="center"/>
        </w:trPr>
        <w:tc>
          <w:tcPr>
            <w:tcW w:w="2268" w:type="dxa"/>
            <w:shd w:val="clear" w:color="auto" w:fill="4A2306"/>
            <w:vAlign w:val="center"/>
          </w:tcPr>
          <w:p w14:paraId="1E5C6424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Thuộc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tính</w:t>
            </w:r>
            <w:proofErr w:type="spellEnd"/>
          </w:p>
        </w:tc>
        <w:tc>
          <w:tcPr>
            <w:tcW w:w="6803" w:type="dxa"/>
            <w:shd w:val="clear" w:color="auto" w:fill="4A2306"/>
            <w:vAlign w:val="center"/>
          </w:tcPr>
          <w:p w14:paraId="597A88BA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Giá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trị</w:t>
            </w:r>
            <w:proofErr w:type="spellEnd"/>
          </w:p>
        </w:tc>
      </w:tr>
      <w:tr w:rsidR="000F6213" w14:paraId="53F0635E" w14:textId="77777777">
        <w:trPr>
          <w:jc w:val="center"/>
        </w:trPr>
        <w:tc>
          <w:tcPr>
            <w:tcW w:w="2268" w:type="dxa"/>
            <w:vAlign w:val="center"/>
          </w:tcPr>
          <w:p w14:paraId="34762542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</w:p>
        </w:tc>
        <w:tc>
          <w:tcPr>
            <w:tcW w:w="6803" w:type="dxa"/>
            <w:vAlign w:val="center"/>
          </w:tcPr>
          <w:p w14:paraId="3380169D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Farming + Life Simulation + Adventure RPG </w:t>
            </w:r>
            <w:proofErr w:type="spellStart"/>
            <w:r>
              <w:rPr>
                <w:sz w:val="22"/>
              </w:rPr>
              <w:t>nhẹ</w:t>
            </w:r>
            <w:proofErr w:type="spellEnd"/>
          </w:p>
        </w:tc>
      </w:tr>
      <w:tr w:rsidR="000F6213" w14:paraId="3C80E224" w14:textId="77777777">
        <w:trPr>
          <w:jc w:val="center"/>
        </w:trPr>
        <w:tc>
          <w:tcPr>
            <w:tcW w:w="2268" w:type="dxa"/>
            <w:shd w:val="clear" w:color="auto" w:fill="F5F1E8"/>
            <w:vAlign w:val="center"/>
          </w:tcPr>
          <w:p w14:paraId="4821014A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Reference</w:t>
            </w:r>
          </w:p>
        </w:tc>
        <w:tc>
          <w:tcPr>
            <w:tcW w:w="6803" w:type="dxa"/>
            <w:shd w:val="clear" w:color="auto" w:fill="F5F1E8"/>
            <w:vAlign w:val="center"/>
          </w:tcPr>
          <w:p w14:paraId="353B3C3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Dreamdale</w:t>
            </w:r>
            <w:proofErr w:type="spellEnd"/>
            <w:r>
              <w:rPr>
                <w:sz w:val="22"/>
              </w:rPr>
              <w:t xml:space="preserve"> (one-tap, land expansion) · Don't Starve (</w:t>
            </w:r>
            <w:proofErr w:type="spellStart"/>
            <w:r>
              <w:rPr>
                <w:sz w:val="22"/>
              </w:rPr>
              <w:t>vẽ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tay</w:t>
            </w:r>
            <w:proofErr w:type="spellEnd"/>
            <w:r>
              <w:rPr>
                <w:sz w:val="22"/>
              </w:rPr>
              <w:t>, isometric)</w:t>
            </w:r>
          </w:p>
        </w:tc>
      </w:tr>
      <w:tr w:rsidR="000F6213" w14:paraId="4E9F5563" w14:textId="77777777">
        <w:trPr>
          <w:jc w:val="center"/>
        </w:trPr>
        <w:tc>
          <w:tcPr>
            <w:tcW w:w="2268" w:type="dxa"/>
            <w:vAlign w:val="center"/>
          </w:tcPr>
          <w:p w14:paraId="37705DB7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Engine </w:t>
            </w:r>
            <w:proofErr w:type="spellStart"/>
            <w:r>
              <w:rPr>
                <w:sz w:val="22"/>
              </w:rPr>
              <w:t>nền</w:t>
            </w:r>
            <w:proofErr w:type="spellEnd"/>
          </w:p>
        </w:tc>
        <w:tc>
          <w:tcPr>
            <w:tcW w:w="6803" w:type="dxa"/>
            <w:vAlign w:val="center"/>
          </w:tcPr>
          <w:p w14:paraId="6CC7F8C3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Unity 3D (URP)</w:t>
            </w:r>
          </w:p>
        </w:tc>
      </w:tr>
      <w:tr w:rsidR="000F6213" w14:paraId="543BFE77" w14:textId="77777777">
        <w:trPr>
          <w:jc w:val="center"/>
        </w:trPr>
        <w:tc>
          <w:tcPr>
            <w:tcW w:w="2268" w:type="dxa"/>
            <w:shd w:val="clear" w:color="auto" w:fill="F5F1E8"/>
            <w:vAlign w:val="center"/>
          </w:tcPr>
          <w:p w14:paraId="519B9D3E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Phong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ảnh</w:t>
            </w:r>
            <w:proofErr w:type="spellEnd"/>
          </w:p>
        </w:tc>
        <w:tc>
          <w:tcPr>
            <w:tcW w:w="6803" w:type="dxa"/>
            <w:shd w:val="clear" w:color="auto" w:fill="F5F1E8"/>
            <w:vAlign w:val="center"/>
          </w:tcPr>
          <w:p w14:paraId="59EC2B0A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2.5D isometric (camera </w:t>
            </w:r>
            <w:proofErr w:type="spellStart"/>
            <w:r>
              <w:rPr>
                <w:sz w:val="22"/>
              </w:rPr>
              <w:t>góc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gian</w:t>
            </w:r>
            <w:proofErr w:type="spellEnd"/>
            <w:r>
              <w:rPr>
                <w:sz w:val="22"/>
              </w:rPr>
              <w:t xml:space="preserve"> 3D)</w:t>
            </w:r>
          </w:p>
        </w:tc>
      </w:tr>
      <w:tr w:rsidR="000F6213" w14:paraId="550BAE2F" w14:textId="77777777">
        <w:trPr>
          <w:jc w:val="center"/>
        </w:trPr>
        <w:tc>
          <w:tcPr>
            <w:tcW w:w="2268" w:type="dxa"/>
            <w:vAlign w:val="center"/>
          </w:tcPr>
          <w:p w14:paraId="1C9E0149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tảng</w:t>
            </w:r>
            <w:proofErr w:type="spellEnd"/>
          </w:p>
        </w:tc>
        <w:tc>
          <w:tcPr>
            <w:tcW w:w="6803" w:type="dxa"/>
            <w:vAlign w:val="center"/>
          </w:tcPr>
          <w:p w14:paraId="74A41021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Mobile (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) · </w:t>
            </w:r>
            <w:proofErr w:type="spellStart"/>
            <w:r>
              <w:rPr>
                <w:sz w:val="22"/>
              </w:rPr>
              <w:t>sẽ</w:t>
            </w:r>
            <w:proofErr w:type="spellEnd"/>
            <w:r>
              <w:rPr>
                <w:sz w:val="22"/>
              </w:rPr>
              <w:t xml:space="preserve"> update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PC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</w:p>
        </w:tc>
      </w:tr>
      <w:tr w:rsidR="000F6213" w14:paraId="18E9A86C" w14:textId="77777777">
        <w:trPr>
          <w:jc w:val="center"/>
        </w:trPr>
        <w:tc>
          <w:tcPr>
            <w:tcW w:w="2268" w:type="dxa"/>
            <w:shd w:val="clear" w:color="auto" w:fill="F5F1E8"/>
            <w:vAlign w:val="center"/>
          </w:tcPr>
          <w:p w14:paraId="3C262601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USP</w:t>
            </w:r>
          </w:p>
        </w:tc>
        <w:tc>
          <w:tcPr>
            <w:tcW w:w="6803" w:type="dxa"/>
            <w:shd w:val="clear" w:color="auto" w:fill="F5F1E8"/>
            <w:vAlign w:val="center"/>
          </w:tcPr>
          <w:p w14:paraId="1E8CC18B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sắc</w:t>
            </w:r>
            <w:proofErr w:type="spellEnd"/>
            <w:r>
              <w:rPr>
                <w:sz w:val="22"/>
              </w:rPr>
              <w:t xml:space="preserve"> Tây Nguyên ·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một-chạm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nghiện</w:t>
            </w:r>
            <w:proofErr w:type="spellEnd"/>
            <w:r>
              <w:rPr>
                <w:sz w:val="22"/>
              </w:rPr>
              <w:t xml:space="preserve"> · </w:t>
            </w:r>
            <w:proofErr w:type="spellStart"/>
            <w:r>
              <w:rPr>
                <w:sz w:val="22"/>
              </w:rPr>
              <w:t>âm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chiêng</w:t>
            </w:r>
            <w:proofErr w:type="spellEnd"/>
          </w:p>
        </w:tc>
      </w:tr>
    </w:tbl>
    <w:p w14:paraId="56EEF02E" w14:textId="77777777" w:rsidR="000F6213" w:rsidRDefault="000F6213">
      <w:pPr>
        <w:spacing w:after="40"/>
      </w:pPr>
    </w:p>
    <w:p w14:paraId="2780F05A" w14:textId="77777777" w:rsidR="000F6213" w:rsidRDefault="00000000">
      <w:pPr>
        <w:pStyle w:val="Heading1"/>
      </w:pPr>
      <w:bookmarkStart w:id="3" w:name="_Toc10390"/>
      <w:r>
        <w:t>3. VÒNG LẶP GAMEPLAY CỐT LÕI</w:t>
      </w:r>
      <w:bookmarkEnd w:id="3"/>
    </w:p>
    <w:p w14:paraId="189165CB" w14:textId="77777777" w:rsidR="000F6213" w:rsidRDefault="00000000">
      <w:pPr>
        <w:shd w:val="clear" w:color="auto" w:fill="F1EEE6"/>
        <w:spacing w:after="160" w:line="240" w:lineRule="auto"/>
        <w:ind w:left="227"/>
      </w:pPr>
      <w:r>
        <w:rPr>
          <w:rFonts w:ascii="Consolas" w:eastAsia="Consolas" w:hAnsi="Consolas"/>
          <w:sz w:val="19"/>
        </w:rPr>
        <w:t xml:space="preserve">[Di </w:t>
      </w:r>
      <w:proofErr w:type="spellStart"/>
      <w:r>
        <w:rPr>
          <w:rFonts w:ascii="Consolas" w:eastAsia="Consolas" w:hAnsi="Consolas"/>
          <w:sz w:val="19"/>
        </w:rPr>
        <w:t>chuyen</w:t>
      </w:r>
      <w:proofErr w:type="spellEnd"/>
      <w:r>
        <w:rPr>
          <w:rFonts w:ascii="Consolas" w:eastAsia="Consolas" w:hAnsi="Consolas"/>
          <w:sz w:val="19"/>
        </w:rPr>
        <w:t xml:space="preserve"> + Thu </w:t>
      </w:r>
      <w:proofErr w:type="spellStart"/>
      <w:r>
        <w:rPr>
          <w:rFonts w:ascii="Consolas" w:eastAsia="Consolas" w:hAnsi="Consolas"/>
          <w:sz w:val="19"/>
        </w:rPr>
        <w:t>thap</w:t>
      </w:r>
      <w:proofErr w:type="spellEnd"/>
      <w:r>
        <w:rPr>
          <w:rFonts w:ascii="Consolas" w:eastAsia="Consolas" w:hAnsi="Consolas"/>
          <w:sz w:val="19"/>
        </w:rPr>
        <w:t xml:space="preserve"> mot-cham: Go / Da / Ca </w:t>
      </w:r>
      <w:proofErr w:type="spellStart"/>
      <w:r>
        <w:rPr>
          <w:rFonts w:ascii="Consolas" w:eastAsia="Consolas" w:hAnsi="Consolas"/>
          <w:sz w:val="19"/>
        </w:rPr>
        <w:t>phe</w:t>
      </w:r>
      <w:proofErr w:type="spellEnd"/>
      <w:r>
        <w:rPr>
          <w:rFonts w:ascii="Consolas" w:eastAsia="Consolas" w:hAnsi="Consolas"/>
          <w:sz w:val="19"/>
        </w:rPr>
        <w:t>]</w:t>
      </w:r>
      <w:r>
        <w:br/>
      </w:r>
      <w:r>
        <w:rPr>
          <w:rFonts w:ascii="Consolas" w:eastAsia="Consolas" w:hAnsi="Consolas"/>
          <w:sz w:val="19"/>
        </w:rPr>
        <w:t xml:space="preserve">        |</w:t>
      </w:r>
      <w:r>
        <w:br/>
      </w:r>
      <w:r>
        <w:rPr>
          <w:rFonts w:ascii="Consolas" w:eastAsia="Consolas" w:hAnsi="Consolas"/>
          <w:sz w:val="19"/>
        </w:rPr>
        <w:t xml:space="preserve">        v</w:t>
      </w:r>
      <w:r>
        <w:br/>
      </w:r>
      <w:r>
        <w:rPr>
          <w:rFonts w:ascii="Consolas" w:eastAsia="Consolas" w:hAnsi="Consolas"/>
          <w:sz w:val="19"/>
        </w:rPr>
        <w:t xml:space="preserve">[Ban </w:t>
      </w:r>
      <w:proofErr w:type="spellStart"/>
      <w:r>
        <w:rPr>
          <w:rFonts w:ascii="Consolas" w:eastAsia="Consolas" w:hAnsi="Consolas"/>
          <w:sz w:val="19"/>
        </w:rPr>
        <w:t>tho</w:t>
      </w:r>
      <w:proofErr w:type="spellEnd"/>
      <w:r>
        <w:rPr>
          <w:rFonts w:ascii="Consolas" w:eastAsia="Consolas" w:hAnsi="Consolas"/>
          <w:sz w:val="19"/>
        </w:rPr>
        <w:t xml:space="preserve"> HOAC Che bien </w:t>
      </w:r>
      <w:proofErr w:type="spellStart"/>
      <w:r>
        <w:rPr>
          <w:rFonts w:ascii="Consolas" w:eastAsia="Consolas" w:hAnsi="Consolas"/>
          <w:sz w:val="19"/>
        </w:rPr>
        <w:t>sau</w:t>
      </w:r>
      <w:proofErr w:type="spellEnd"/>
      <w:r>
        <w:rPr>
          <w:rFonts w:ascii="Consolas" w:eastAsia="Consolas" w:hAnsi="Consolas"/>
          <w:sz w:val="19"/>
        </w:rPr>
        <w:t xml:space="preserve"> -&gt; Dac </w:t>
      </w:r>
      <w:proofErr w:type="spellStart"/>
      <w:r>
        <w:rPr>
          <w:rFonts w:ascii="Consolas" w:eastAsia="Consolas" w:hAnsi="Consolas"/>
          <w:sz w:val="19"/>
        </w:rPr>
        <w:t>san</w:t>
      </w:r>
      <w:proofErr w:type="spellEnd"/>
      <w:r>
        <w:rPr>
          <w:rFonts w:ascii="Consolas" w:eastAsia="Consolas" w:hAnsi="Consolas"/>
          <w:sz w:val="19"/>
        </w:rPr>
        <w:t xml:space="preserve"> (</w:t>
      </w:r>
      <w:proofErr w:type="spellStart"/>
      <w:r>
        <w:rPr>
          <w:rFonts w:ascii="Consolas" w:eastAsia="Consolas" w:hAnsi="Consolas"/>
          <w:sz w:val="19"/>
        </w:rPr>
        <w:t>gia</w:t>
      </w:r>
      <w:proofErr w:type="spellEnd"/>
      <w:r>
        <w:rPr>
          <w:rFonts w:ascii="Consolas" w:eastAsia="Consolas" w:hAnsi="Consolas"/>
          <w:sz w:val="19"/>
        </w:rPr>
        <w:t xml:space="preserve"> X3-X5)]</w:t>
      </w:r>
      <w:r>
        <w:br/>
      </w:r>
      <w:r>
        <w:rPr>
          <w:rFonts w:ascii="Consolas" w:eastAsia="Consolas" w:hAnsi="Consolas"/>
          <w:sz w:val="19"/>
        </w:rPr>
        <w:t xml:space="preserve">        |</w:t>
      </w:r>
      <w:r>
        <w:br/>
      </w:r>
      <w:r>
        <w:rPr>
          <w:rFonts w:ascii="Consolas" w:eastAsia="Consolas" w:hAnsi="Consolas"/>
          <w:sz w:val="19"/>
        </w:rPr>
        <w:t xml:space="preserve">        v</w:t>
      </w:r>
      <w:r>
        <w:br/>
      </w:r>
      <w:r>
        <w:rPr>
          <w:rFonts w:ascii="Consolas" w:eastAsia="Consolas" w:hAnsi="Consolas"/>
          <w:sz w:val="19"/>
        </w:rPr>
        <w:t xml:space="preserve">[Tich </w:t>
      </w:r>
      <w:proofErr w:type="spellStart"/>
      <w:r>
        <w:rPr>
          <w:rFonts w:ascii="Consolas" w:eastAsia="Consolas" w:hAnsi="Consolas"/>
          <w:sz w:val="19"/>
        </w:rPr>
        <w:t>luy</w:t>
      </w:r>
      <w:proofErr w:type="spellEnd"/>
      <w:r>
        <w:rPr>
          <w:rFonts w:ascii="Consolas" w:eastAsia="Consolas" w:hAnsi="Consolas"/>
          <w:sz w:val="19"/>
        </w:rPr>
        <w:t xml:space="preserve"> Tien </w:t>
      </w:r>
      <w:proofErr w:type="spellStart"/>
      <w:r>
        <w:rPr>
          <w:rFonts w:ascii="Consolas" w:eastAsia="Consolas" w:hAnsi="Consolas"/>
          <w:sz w:val="19"/>
        </w:rPr>
        <w:t>te</w:t>
      </w:r>
      <w:proofErr w:type="spellEnd"/>
      <w:r>
        <w:rPr>
          <w:rFonts w:ascii="Consolas" w:eastAsia="Consolas" w:hAnsi="Consolas"/>
          <w:sz w:val="19"/>
        </w:rPr>
        <w:t xml:space="preserve"> + Danh </w:t>
      </w:r>
      <w:proofErr w:type="spellStart"/>
      <w:r>
        <w:rPr>
          <w:rFonts w:ascii="Consolas" w:eastAsia="Consolas" w:hAnsi="Consolas"/>
          <w:sz w:val="19"/>
        </w:rPr>
        <w:t>tieng</w:t>
      </w:r>
      <w:proofErr w:type="spellEnd"/>
      <w:r>
        <w:rPr>
          <w:rFonts w:ascii="Consolas" w:eastAsia="Consolas" w:hAnsi="Consolas"/>
          <w:sz w:val="19"/>
        </w:rPr>
        <w:t xml:space="preserve"> Buon lang]</w:t>
      </w:r>
      <w:r>
        <w:br/>
      </w:r>
      <w:r>
        <w:rPr>
          <w:rFonts w:ascii="Consolas" w:eastAsia="Consolas" w:hAnsi="Consolas"/>
          <w:sz w:val="19"/>
        </w:rPr>
        <w:t xml:space="preserve">        |</w:t>
      </w:r>
      <w:r>
        <w:br/>
      </w:r>
      <w:r>
        <w:rPr>
          <w:rFonts w:ascii="Consolas" w:eastAsia="Consolas" w:hAnsi="Consolas"/>
          <w:sz w:val="19"/>
        </w:rPr>
        <w:t xml:space="preserve">        v</w:t>
      </w:r>
      <w:r>
        <w:br/>
      </w:r>
      <w:r>
        <w:rPr>
          <w:rFonts w:ascii="Consolas" w:eastAsia="Consolas" w:hAnsi="Consolas"/>
          <w:sz w:val="19"/>
        </w:rPr>
        <w:t xml:space="preserve">[Nang cap Nha Dai + Mo </w:t>
      </w:r>
      <w:proofErr w:type="spellStart"/>
      <w:r>
        <w:rPr>
          <w:rFonts w:ascii="Consolas" w:eastAsia="Consolas" w:hAnsi="Consolas"/>
          <w:sz w:val="19"/>
        </w:rPr>
        <w:t>rong</w:t>
      </w:r>
      <w:proofErr w:type="spellEnd"/>
      <w:r>
        <w:rPr>
          <w:rFonts w:ascii="Consolas" w:eastAsia="Consolas" w:hAnsi="Consolas"/>
          <w:sz w:val="19"/>
        </w:rPr>
        <w:t xml:space="preserve"> Nong </w:t>
      </w:r>
      <w:proofErr w:type="spellStart"/>
      <w:r>
        <w:rPr>
          <w:rFonts w:ascii="Consolas" w:eastAsia="Consolas" w:hAnsi="Consolas"/>
          <w:sz w:val="19"/>
        </w:rPr>
        <w:t>trai</w:t>
      </w:r>
      <w:proofErr w:type="spellEnd"/>
      <w:r>
        <w:rPr>
          <w:rFonts w:ascii="Consolas" w:eastAsia="Consolas" w:hAnsi="Consolas"/>
          <w:sz w:val="19"/>
        </w:rPr>
        <w:t>]</w:t>
      </w:r>
      <w:r>
        <w:br/>
      </w:r>
      <w:r>
        <w:rPr>
          <w:rFonts w:ascii="Consolas" w:eastAsia="Consolas" w:hAnsi="Consolas"/>
          <w:sz w:val="19"/>
        </w:rPr>
        <w:t xml:space="preserve">        |</w:t>
      </w:r>
      <w:r>
        <w:br/>
      </w:r>
      <w:r>
        <w:rPr>
          <w:rFonts w:ascii="Consolas" w:eastAsia="Consolas" w:hAnsi="Consolas"/>
          <w:sz w:val="19"/>
        </w:rPr>
        <w:t xml:space="preserve">        +--&gt; Pet/Gia </w:t>
      </w:r>
      <w:proofErr w:type="spellStart"/>
      <w:r>
        <w:rPr>
          <w:rFonts w:ascii="Consolas" w:eastAsia="Consolas" w:hAnsi="Consolas"/>
          <w:sz w:val="19"/>
        </w:rPr>
        <w:t>suc</w:t>
      </w:r>
      <w:proofErr w:type="spellEnd"/>
      <w:r>
        <w:rPr>
          <w:rFonts w:ascii="Consolas" w:eastAsia="Consolas" w:hAnsi="Consolas"/>
          <w:sz w:val="19"/>
        </w:rPr>
        <w:t xml:space="preserve"> rut </w:t>
      </w:r>
      <w:proofErr w:type="spellStart"/>
      <w:r>
        <w:rPr>
          <w:rFonts w:ascii="Consolas" w:eastAsia="Consolas" w:hAnsi="Consolas"/>
          <w:sz w:val="19"/>
        </w:rPr>
        <w:t>ngan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thoi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gian</w:t>
      </w:r>
      <w:proofErr w:type="spellEnd"/>
      <w:r>
        <w:rPr>
          <w:rFonts w:ascii="Consolas" w:eastAsia="Consolas" w:hAnsi="Consolas"/>
          <w:sz w:val="19"/>
        </w:rPr>
        <w:t xml:space="preserve"> + buff co dong</w:t>
      </w:r>
    </w:p>
    <w:p w14:paraId="1CFADFF6" w14:textId="77777777" w:rsidR="000F6213" w:rsidRDefault="00000000">
      <w:pPr>
        <w:spacing w:after="160"/>
        <w:jc w:val="center"/>
      </w:pPr>
      <w:proofErr w:type="spellStart"/>
      <w:r>
        <w:rPr>
          <w:i/>
          <w:color w:val="595959"/>
          <w:sz w:val="21"/>
        </w:rPr>
        <w:t>Sơ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đồ</w:t>
      </w:r>
      <w:proofErr w:type="spellEnd"/>
      <w:r>
        <w:rPr>
          <w:i/>
          <w:color w:val="595959"/>
          <w:sz w:val="21"/>
        </w:rPr>
        <w:t xml:space="preserve"> 1 — </w:t>
      </w:r>
      <w:proofErr w:type="spellStart"/>
      <w:r>
        <w:rPr>
          <w:i/>
          <w:color w:val="595959"/>
          <w:sz w:val="21"/>
        </w:rPr>
        <w:t>Vòng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lặp</w:t>
      </w:r>
      <w:proofErr w:type="spellEnd"/>
      <w:r>
        <w:rPr>
          <w:i/>
          <w:color w:val="595959"/>
          <w:sz w:val="21"/>
        </w:rPr>
        <w:t xml:space="preserve"> gameplay </w:t>
      </w:r>
      <w:proofErr w:type="spellStart"/>
      <w:r>
        <w:rPr>
          <w:i/>
          <w:color w:val="595959"/>
          <w:sz w:val="21"/>
        </w:rPr>
        <w:t>cốt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lõi</w:t>
      </w:r>
      <w:proofErr w:type="spellEnd"/>
    </w:p>
    <w:p w14:paraId="2FC5FBAB" w14:textId="094A1F92" w:rsidR="000F6213" w:rsidRDefault="00000000">
      <w:proofErr w:type="spellStart"/>
      <w:r>
        <w:rPr>
          <w:i/>
        </w:rPr>
        <w:t>Triết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vòng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lặp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ngắn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(dopamine loop),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ma </w:t>
      </w:r>
      <w:proofErr w:type="spellStart"/>
      <w:r>
        <w:rPr>
          <w:i/>
        </w:rPr>
        <w:t>sát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mobile.</w:t>
      </w:r>
    </w:p>
    <w:p w14:paraId="59549F4B" w14:textId="77777777" w:rsidR="000F6213" w:rsidRDefault="00000000">
      <w:pPr>
        <w:pStyle w:val="Heading1"/>
      </w:pPr>
      <w:bookmarkStart w:id="4" w:name="_Toc15655"/>
      <w:r>
        <w:t>4. THIẾT KẾ HỆ THỐNG GAMEPLAY</w:t>
      </w:r>
      <w:bookmarkEnd w:id="4"/>
    </w:p>
    <w:p w14:paraId="1E6FE7B9" w14:textId="77777777" w:rsidR="000F6213" w:rsidRDefault="00000000">
      <w:pPr>
        <w:pStyle w:val="Heading2"/>
      </w:pPr>
      <w:bookmarkStart w:id="5" w:name="_Toc11191"/>
      <w:r>
        <w:t xml:space="preserve">4.1.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&amp;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— Mobile-first</w:t>
      </w:r>
      <w:bookmarkEnd w:id="5"/>
    </w:p>
    <w:p w14:paraId="46197820" w14:textId="77777777" w:rsidR="000F6213" w:rsidRDefault="00000000">
      <w:pPr>
        <w:pStyle w:val="ListBullet"/>
        <w:spacing w:after="60"/>
      </w:pPr>
      <w:r>
        <w:rPr>
          <w:b/>
        </w:rPr>
        <w:t>Mobile (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): </w:t>
      </w:r>
      <w:r>
        <w:t xml:space="preserve">Joystick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một-chạm</w:t>
      </w:r>
      <w:proofErr w:type="spellEnd"/>
      <w:r>
        <w:t xml:space="preserve"> — Hold to Move &amp; Auto-Action;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A224E3F" w14:textId="77777777" w:rsidR="000F6213" w:rsidRDefault="00000000">
      <w:pPr>
        <w:pStyle w:val="ListBullet"/>
        <w:spacing w:after="60"/>
      </w:pPr>
      <w:r>
        <w:rPr>
          <w:b/>
        </w:rPr>
        <w:t>PC (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): </w:t>
      </w:r>
      <w:r>
        <w:t xml:space="preserve">WASD + </w:t>
      </w:r>
      <w:proofErr w:type="spellStart"/>
      <w:r>
        <w:t>chuột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120B2EE" w14:textId="77777777" w:rsidR="000F6213" w:rsidRDefault="00000000">
      <w:pPr>
        <w:pStyle w:val="ListBullet"/>
        <w:spacing w:after="60"/>
      </w:pPr>
      <w:r>
        <w:rPr>
          <w:b/>
        </w:rPr>
        <w:t xml:space="preserve">Context-Aware: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vung</w:t>
      </w:r>
      <w:proofErr w:type="spellEnd"/>
      <w:r>
        <w:t xml:space="preserve"> </w:t>
      </w:r>
      <w:proofErr w:type="spellStart"/>
      <w:r>
        <w:t>rìu</w:t>
      </w:r>
      <w:proofErr w:type="spellEnd"/>
      <w:r>
        <w:t xml:space="preserve">;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tuốt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gùi</w:t>
      </w:r>
      <w:proofErr w:type="spellEnd"/>
      <w:r>
        <w:t>.</w:t>
      </w:r>
    </w:p>
    <w:p w14:paraId="0E7D51D2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gùi</w:t>
      </w:r>
      <w:proofErr w:type="spellEnd"/>
      <w:r>
        <w:rPr>
          <w:b/>
        </w:rPr>
        <w:t xml:space="preserve">: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gùi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78B8946A" w14:textId="77777777" w:rsidR="000F6213" w:rsidRDefault="00000000">
      <w:pPr>
        <w:pStyle w:val="Heading2"/>
      </w:pPr>
      <w:bookmarkStart w:id="6" w:name="_Toc8688"/>
      <w:r>
        <w:t xml:space="preserve">4.2.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(Land Expansion) — MVP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bookmarkEnd w:id="6"/>
      <w:proofErr w:type="spellEnd"/>
    </w:p>
    <w:p w14:paraId="5C22B060" w14:textId="77777777" w:rsidR="000F6213" w:rsidRDefault="00000000">
      <w:pPr>
        <w:pStyle w:val="ListBullet"/>
        <w:spacing w:after="60"/>
      </w:pPr>
      <w:r>
        <w:rPr>
          <w:b/>
        </w:rPr>
        <w:t xml:space="preserve">MVP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: </w:t>
      </w:r>
      <w:proofErr w:type="spellStart"/>
      <w:r>
        <w:t>khu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1, </w:t>
      </w:r>
      <w:proofErr w:type="spellStart"/>
      <w:r>
        <w:t>giếng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, ô </w:t>
      </w:r>
      <w:proofErr w:type="spellStart"/>
      <w:r>
        <w:t>rẫy</w:t>
      </w:r>
      <w:proofErr w:type="spellEnd"/>
      <w:r>
        <w:t xml:space="preserve"> </w:t>
      </w:r>
      <w:proofErr w:type="spellStart"/>
      <w:r>
        <w:t>bazan</w:t>
      </w:r>
      <w:proofErr w:type="spellEnd"/>
      <w:r>
        <w:t>).</w:t>
      </w:r>
    </w:p>
    <w:p w14:paraId="39D5351B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(open ending):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cutscene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43632BAB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lai: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(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/Hub,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4E8F1750" w14:textId="77777777" w:rsidR="000F6213" w:rsidRDefault="00000000">
      <w:pPr>
        <w:pStyle w:val="Heading2"/>
      </w:pPr>
      <w:bookmarkStart w:id="7" w:name="_Toc25976"/>
      <w:r>
        <w:t xml:space="preserve">4.3.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trọt</w:t>
      </w:r>
      <w:proofErr w:type="spellEnd"/>
      <w:r>
        <w:t xml:space="preserve"> (Farming)</w:t>
      </w:r>
      <w:bookmarkEnd w:id="7"/>
    </w:p>
    <w:p w14:paraId="627E29E2" w14:textId="77777777" w:rsidR="000F6213" w:rsidRDefault="00000000">
      <w:r>
        <w:t xml:space="preserve">Tinh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ô </w:t>
      </w:r>
      <w:proofErr w:type="spellStart"/>
      <w:r>
        <w:t>rẫy</w:t>
      </w:r>
      <w:proofErr w:type="spellEnd"/>
      <w:r>
        <w:t xml:space="preserve">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gieo</w:t>
      </w:r>
      <w:proofErr w:type="spellEnd"/>
      <w:r>
        <w:t xml:space="preserve"> →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real-time (UTC) →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2268"/>
        <w:gridCol w:w="3118"/>
      </w:tblGrid>
      <w:tr w:rsidR="000F6213" w14:paraId="081CB4D2" w14:textId="77777777">
        <w:trPr>
          <w:jc w:val="center"/>
        </w:trPr>
        <w:tc>
          <w:tcPr>
            <w:tcW w:w="1984" w:type="dxa"/>
            <w:shd w:val="clear" w:color="auto" w:fill="4A2306"/>
            <w:vAlign w:val="center"/>
          </w:tcPr>
          <w:p w14:paraId="1D19AA6E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Cây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trồng</w:t>
            </w:r>
            <w:proofErr w:type="spellEnd"/>
          </w:p>
        </w:tc>
        <w:tc>
          <w:tcPr>
            <w:tcW w:w="1701" w:type="dxa"/>
            <w:shd w:val="clear" w:color="auto" w:fill="4A2306"/>
            <w:vAlign w:val="center"/>
          </w:tcPr>
          <w:p w14:paraId="7CAC03F1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Thời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gian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chín</w:t>
            </w:r>
            <w:proofErr w:type="spellEnd"/>
          </w:p>
        </w:tc>
        <w:tc>
          <w:tcPr>
            <w:tcW w:w="2268" w:type="dxa"/>
            <w:shd w:val="clear" w:color="auto" w:fill="4A2306"/>
            <w:vAlign w:val="center"/>
          </w:tcPr>
          <w:p w14:paraId="6E20276A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Sản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phẩm</w:t>
            </w:r>
            <w:proofErr w:type="spellEnd"/>
          </w:p>
        </w:tc>
        <w:tc>
          <w:tcPr>
            <w:tcW w:w="3118" w:type="dxa"/>
            <w:shd w:val="clear" w:color="auto" w:fill="4A2306"/>
            <w:vAlign w:val="center"/>
          </w:tcPr>
          <w:p w14:paraId="6294F8E1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Đặc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tính</w:t>
            </w:r>
            <w:proofErr w:type="spellEnd"/>
          </w:p>
        </w:tc>
      </w:tr>
      <w:tr w:rsidR="000F6213" w14:paraId="2EF0D6FD" w14:textId="77777777">
        <w:trPr>
          <w:jc w:val="center"/>
        </w:trPr>
        <w:tc>
          <w:tcPr>
            <w:tcW w:w="1984" w:type="dxa"/>
            <w:vAlign w:val="center"/>
          </w:tcPr>
          <w:p w14:paraId="5051910A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Lúa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Rẫy</w:t>
            </w:r>
            <w:proofErr w:type="spellEnd"/>
          </w:p>
        </w:tc>
        <w:tc>
          <w:tcPr>
            <w:tcW w:w="1701" w:type="dxa"/>
            <w:vAlign w:val="center"/>
          </w:tcPr>
          <w:p w14:paraId="643601AD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60 </w:t>
            </w:r>
            <w:proofErr w:type="spellStart"/>
            <w:r>
              <w:rPr>
                <w:sz w:val="22"/>
              </w:rPr>
              <w:t>giây</w:t>
            </w:r>
            <w:proofErr w:type="spellEnd"/>
          </w:p>
        </w:tc>
        <w:tc>
          <w:tcPr>
            <w:tcW w:w="2268" w:type="dxa"/>
            <w:vAlign w:val="center"/>
          </w:tcPr>
          <w:p w14:paraId="06EB29E9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Hạt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lúa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</w:t>
            </w:r>
            <w:proofErr w:type="spellEnd"/>
          </w:p>
        </w:tc>
        <w:tc>
          <w:tcPr>
            <w:tcW w:w="3118" w:type="dxa"/>
            <w:vAlign w:val="center"/>
          </w:tcPr>
          <w:p w14:paraId="06B37DE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tưới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lần</w:t>
            </w:r>
            <w:proofErr w:type="spellEnd"/>
          </w:p>
        </w:tc>
      </w:tr>
      <w:tr w:rsidR="000F6213" w14:paraId="59527B76" w14:textId="77777777">
        <w:trPr>
          <w:jc w:val="center"/>
        </w:trPr>
        <w:tc>
          <w:tcPr>
            <w:tcW w:w="1984" w:type="dxa"/>
            <w:shd w:val="clear" w:color="auto" w:fill="F5F1E8"/>
            <w:vAlign w:val="center"/>
          </w:tcPr>
          <w:p w14:paraId="68746EDD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Phê</w:t>
            </w:r>
            <w:proofErr w:type="spellEnd"/>
            <w:r>
              <w:rPr>
                <w:sz w:val="22"/>
              </w:rPr>
              <w:t xml:space="preserve"> Robusta</w:t>
            </w:r>
          </w:p>
        </w:tc>
        <w:tc>
          <w:tcPr>
            <w:tcW w:w="1701" w:type="dxa"/>
            <w:shd w:val="clear" w:color="auto" w:fill="F5F1E8"/>
            <w:vAlign w:val="center"/>
          </w:tcPr>
          <w:p w14:paraId="55CE1503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180 </w:t>
            </w:r>
            <w:proofErr w:type="spellStart"/>
            <w:r>
              <w:rPr>
                <w:sz w:val="22"/>
              </w:rPr>
              <w:t>giây</w:t>
            </w:r>
            <w:proofErr w:type="spellEnd"/>
          </w:p>
        </w:tc>
        <w:tc>
          <w:tcPr>
            <w:tcW w:w="2268" w:type="dxa"/>
            <w:shd w:val="clear" w:color="auto" w:fill="F5F1E8"/>
            <w:vAlign w:val="center"/>
          </w:tcPr>
          <w:p w14:paraId="5E08F02D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Quả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</w:t>
            </w:r>
            <w:proofErr w:type="spellEnd"/>
          </w:p>
        </w:tc>
        <w:tc>
          <w:tcPr>
            <w:tcW w:w="3118" w:type="dxa"/>
            <w:shd w:val="clear" w:color="auto" w:fill="F5F1E8"/>
            <w:vAlign w:val="center"/>
          </w:tcPr>
          <w:p w14:paraId="17F2D14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Lâu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đợt</w:t>
            </w:r>
            <w:proofErr w:type="spellEnd"/>
            <w:r>
              <w:rPr>
                <w:sz w:val="22"/>
              </w:rPr>
              <w:t xml:space="preserve"> (90s)</w:t>
            </w:r>
          </w:p>
        </w:tc>
      </w:tr>
      <w:tr w:rsidR="000F6213" w14:paraId="32EE67A0" w14:textId="77777777">
        <w:trPr>
          <w:jc w:val="center"/>
        </w:trPr>
        <w:tc>
          <w:tcPr>
            <w:tcW w:w="1984" w:type="dxa"/>
            <w:vAlign w:val="center"/>
          </w:tcPr>
          <w:p w14:paraId="4C573755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Tiêu</w:t>
            </w:r>
            <w:proofErr w:type="spellEnd"/>
          </w:p>
        </w:tc>
        <w:tc>
          <w:tcPr>
            <w:tcW w:w="1701" w:type="dxa"/>
            <w:vAlign w:val="center"/>
          </w:tcPr>
          <w:p w14:paraId="48F28D12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240 </w:t>
            </w:r>
            <w:proofErr w:type="spellStart"/>
            <w:r>
              <w:rPr>
                <w:sz w:val="22"/>
              </w:rPr>
              <w:t>giây</w:t>
            </w:r>
            <w:proofErr w:type="spellEnd"/>
          </w:p>
        </w:tc>
        <w:tc>
          <w:tcPr>
            <w:tcW w:w="2268" w:type="dxa"/>
            <w:vAlign w:val="center"/>
          </w:tcPr>
          <w:p w14:paraId="1C1AD989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Chuỗi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xanh</w:t>
            </w:r>
            <w:proofErr w:type="spellEnd"/>
          </w:p>
        </w:tc>
        <w:tc>
          <w:tcPr>
            <w:tcW w:w="3118" w:type="dxa"/>
            <w:vAlign w:val="center"/>
          </w:tcPr>
          <w:p w14:paraId="4D18291F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leo</w:t>
            </w:r>
            <w:proofErr w:type="spellEnd"/>
            <w:r>
              <w:rPr>
                <w:sz w:val="22"/>
              </w:rPr>
              <w:t xml:space="preserve"> (5 </w:t>
            </w:r>
            <w:proofErr w:type="spellStart"/>
            <w:r>
              <w:rPr>
                <w:sz w:val="22"/>
              </w:rPr>
              <w:t>gỗ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7F0A2509" w14:textId="77777777" w:rsidR="000F6213" w:rsidRDefault="000F6213">
      <w:pPr>
        <w:spacing w:after="40"/>
      </w:pPr>
    </w:p>
    <w:p w14:paraId="433BC826" w14:textId="77777777" w:rsidR="000F6213" w:rsidRDefault="00000000">
      <w:pPr>
        <w:pStyle w:val="Heading2"/>
      </w:pPr>
      <w:bookmarkStart w:id="8" w:name="_Toc9340"/>
      <w:r>
        <w:t xml:space="preserve">4.4.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bookmarkEnd w:id="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F6213" w14:paraId="040401AF" w14:textId="77777777">
        <w:trPr>
          <w:jc w:val="center"/>
        </w:trPr>
        <w:tc>
          <w:tcPr>
            <w:tcW w:w="2268" w:type="dxa"/>
            <w:shd w:val="clear" w:color="auto" w:fill="4A2306"/>
            <w:vAlign w:val="center"/>
          </w:tcPr>
          <w:p w14:paraId="677A39A3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 xml:space="preserve">Con </w:t>
            </w:r>
            <w:proofErr w:type="spellStart"/>
            <w:r>
              <w:rPr>
                <w:b/>
                <w:color w:val="FFFFFF"/>
                <w:sz w:val="22"/>
              </w:rPr>
              <w:t>vật</w:t>
            </w:r>
            <w:proofErr w:type="spellEnd"/>
          </w:p>
        </w:tc>
        <w:tc>
          <w:tcPr>
            <w:tcW w:w="6803" w:type="dxa"/>
            <w:shd w:val="clear" w:color="auto" w:fill="4A2306"/>
            <w:vAlign w:val="center"/>
          </w:tcPr>
          <w:p w14:paraId="57020844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Cơ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chế</w:t>
            </w:r>
            <w:proofErr w:type="spellEnd"/>
          </w:p>
        </w:tc>
      </w:tr>
      <w:tr w:rsidR="000F6213" w14:paraId="0685D947" w14:textId="77777777">
        <w:trPr>
          <w:jc w:val="center"/>
        </w:trPr>
        <w:tc>
          <w:tcPr>
            <w:tcW w:w="2268" w:type="dxa"/>
            <w:vAlign w:val="center"/>
          </w:tcPr>
          <w:p w14:paraId="28C1360C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Gà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Rừng</w:t>
            </w:r>
            <w:proofErr w:type="spellEnd"/>
          </w:p>
        </w:tc>
        <w:tc>
          <w:tcPr>
            <w:tcW w:w="6803" w:type="dxa"/>
            <w:vAlign w:val="center"/>
          </w:tcPr>
          <w:p w14:paraId="174328ED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lúa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đẻ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45s; </w:t>
            </w:r>
            <w:proofErr w:type="spellStart"/>
            <w:r>
              <w:rPr>
                <w:sz w:val="22"/>
              </w:rPr>
              <w:t>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nhặt</w:t>
            </w:r>
            <w:proofErr w:type="spellEnd"/>
          </w:p>
        </w:tc>
      </w:tr>
      <w:tr w:rsidR="000F6213" w14:paraId="29DD4706" w14:textId="77777777">
        <w:trPr>
          <w:jc w:val="center"/>
        </w:trPr>
        <w:tc>
          <w:tcPr>
            <w:tcW w:w="2268" w:type="dxa"/>
            <w:shd w:val="clear" w:color="auto" w:fill="F5F1E8"/>
            <w:vAlign w:val="center"/>
          </w:tcPr>
          <w:p w14:paraId="57ED2FB7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Heo </w:t>
            </w:r>
            <w:proofErr w:type="spellStart"/>
            <w:r>
              <w:rPr>
                <w:sz w:val="22"/>
              </w:rPr>
              <w:t>Sọc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Dưa</w:t>
            </w:r>
            <w:proofErr w:type="spellEnd"/>
          </w:p>
        </w:tc>
        <w:tc>
          <w:tcPr>
            <w:tcW w:w="6803" w:type="dxa"/>
            <w:shd w:val="clear" w:color="auto" w:fill="F5F1E8"/>
            <w:vAlign w:val="center"/>
          </w:tcPr>
          <w:p w14:paraId="414C5ECA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Sắn</w:t>
            </w:r>
            <w:proofErr w:type="spellEnd"/>
            <w:r>
              <w:rPr>
                <w:sz w:val="22"/>
              </w:rPr>
              <w:t xml:space="preserve">/Khoai → </w:t>
            </w:r>
            <w:proofErr w:type="spellStart"/>
            <w:r>
              <w:rPr>
                <w:sz w:val="22"/>
              </w:rPr>
              <w:t>Thịt</w:t>
            </w:r>
            <w:proofErr w:type="spellEnd"/>
            <w:r>
              <w:rPr>
                <w:sz w:val="22"/>
              </w:rPr>
              <w:t xml:space="preserve"> Heo </w:t>
            </w:r>
            <w:proofErr w:type="spellStart"/>
            <w:r>
              <w:rPr>
                <w:sz w:val="22"/>
              </w:rPr>
              <w:t>Gác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Bếp</w:t>
            </w:r>
            <w:proofErr w:type="spellEnd"/>
            <w:r>
              <w:rPr>
                <w:sz w:val="22"/>
              </w:rPr>
              <w:t xml:space="preserve"> (qua </w:t>
            </w:r>
            <w:proofErr w:type="spellStart"/>
            <w:r>
              <w:rPr>
                <w:sz w:val="22"/>
              </w:rPr>
              <w:t>lò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sấy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0F6213" w14:paraId="0EB6A295" w14:textId="77777777">
        <w:trPr>
          <w:jc w:val="center"/>
        </w:trPr>
        <w:tc>
          <w:tcPr>
            <w:tcW w:w="2268" w:type="dxa"/>
            <w:vAlign w:val="center"/>
          </w:tcPr>
          <w:p w14:paraId="28FA6A47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Trâu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Địa</w:t>
            </w:r>
            <w:proofErr w:type="spellEnd"/>
          </w:p>
        </w:tc>
        <w:tc>
          <w:tcPr>
            <w:tcW w:w="6803" w:type="dxa"/>
            <w:vAlign w:val="center"/>
          </w:tcPr>
          <w:p w14:paraId="29CBE901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+50% </w:t>
            </w:r>
            <w:proofErr w:type="spellStart"/>
            <w:r>
              <w:rPr>
                <w:sz w:val="22"/>
              </w:rPr>
              <w:t>tốc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&amp; </w:t>
            </w:r>
            <w:proofErr w:type="spellStart"/>
            <w:r>
              <w:rPr>
                <w:sz w:val="22"/>
              </w:rPr>
              <w:t>sức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gùi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trại</w:t>
            </w:r>
            <w:proofErr w:type="spellEnd"/>
            <w:r>
              <w:rPr>
                <w:sz w:val="22"/>
              </w:rPr>
              <w:t xml:space="preserve"> (buff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0F87F218" w14:textId="77777777" w:rsidR="000F6213" w:rsidRDefault="000F6213">
      <w:pPr>
        <w:spacing w:after="40"/>
      </w:pPr>
    </w:p>
    <w:p w14:paraId="6D5F2C87" w14:textId="77777777" w:rsidR="000F6213" w:rsidRDefault="00000000">
      <w:pPr>
        <w:pStyle w:val="Heading2"/>
      </w:pPr>
      <w:bookmarkStart w:id="9" w:name="_Toc5644"/>
      <w:r>
        <w:t xml:space="preserve">4.5.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(Crafting Pipeline)</w:t>
      </w:r>
      <w:bookmarkEnd w:id="9"/>
    </w:p>
    <w:p w14:paraId="773C1E84" w14:textId="77777777" w:rsidR="000F6213" w:rsidRDefault="00000000">
      <w:pPr>
        <w:shd w:val="clear" w:color="auto" w:fill="F1EEE6"/>
        <w:spacing w:after="160" w:line="240" w:lineRule="auto"/>
        <w:ind w:left="227"/>
      </w:pPr>
      <w:r>
        <w:rPr>
          <w:rFonts w:ascii="Consolas" w:eastAsia="Consolas" w:hAnsi="Consolas"/>
          <w:sz w:val="19"/>
        </w:rPr>
        <w:t xml:space="preserve">Ca </w:t>
      </w:r>
      <w:proofErr w:type="spellStart"/>
      <w:r>
        <w:rPr>
          <w:rFonts w:ascii="Consolas" w:eastAsia="Consolas" w:hAnsi="Consolas"/>
          <w:sz w:val="19"/>
        </w:rPr>
        <w:t>Phe</w:t>
      </w:r>
      <w:proofErr w:type="spellEnd"/>
      <w:r>
        <w:rPr>
          <w:rFonts w:ascii="Consolas" w:eastAsia="Consolas" w:hAnsi="Consolas"/>
          <w:sz w:val="19"/>
        </w:rPr>
        <w:t xml:space="preserve"> Tho -&gt; [San </w:t>
      </w:r>
      <w:proofErr w:type="spellStart"/>
      <w:r>
        <w:rPr>
          <w:rFonts w:ascii="Consolas" w:eastAsia="Consolas" w:hAnsi="Consolas"/>
          <w:sz w:val="19"/>
        </w:rPr>
        <w:t>Phoi</w:t>
      </w:r>
      <w:proofErr w:type="spellEnd"/>
      <w:r>
        <w:rPr>
          <w:rFonts w:ascii="Consolas" w:eastAsia="Consolas" w:hAnsi="Consolas"/>
          <w:sz w:val="19"/>
        </w:rPr>
        <w:t xml:space="preserve">] -&gt; Nhan Xanh -&gt; [Lo Rang Dat Set] -&gt; Ca </w:t>
      </w:r>
      <w:proofErr w:type="spellStart"/>
      <w:r>
        <w:rPr>
          <w:rFonts w:ascii="Consolas" w:eastAsia="Consolas" w:hAnsi="Consolas"/>
          <w:sz w:val="19"/>
        </w:rPr>
        <w:t>Phe</w:t>
      </w:r>
      <w:proofErr w:type="spellEnd"/>
      <w:r>
        <w:rPr>
          <w:rFonts w:ascii="Consolas" w:eastAsia="Consolas" w:hAnsi="Consolas"/>
          <w:sz w:val="19"/>
        </w:rPr>
        <w:t xml:space="preserve"> Rang </w:t>
      </w:r>
      <w:proofErr w:type="gramStart"/>
      <w:r>
        <w:rPr>
          <w:rFonts w:ascii="Consolas" w:eastAsia="Consolas" w:hAnsi="Consolas"/>
          <w:sz w:val="19"/>
        </w:rPr>
        <w:t>Cui  (</w:t>
      </w:r>
      <w:proofErr w:type="gramEnd"/>
      <w:r>
        <w:rPr>
          <w:rFonts w:ascii="Consolas" w:eastAsia="Consolas" w:hAnsi="Consolas"/>
          <w:sz w:val="19"/>
        </w:rPr>
        <w:t>X5)</w:t>
      </w:r>
      <w:r>
        <w:br/>
      </w:r>
      <w:r>
        <w:rPr>
          <w:rFonts w:ascii="Consolas" w:eastAsia="Consolas" w:hAnsi="Consolas"/>
          <w:sz w:val="19"/>
        </w:rPr>
        <w:t xml:space="preserve">Tieu </w:t>
      </w:r>
      <w:proofErr w:type="gramStart"/>
      <w:r>
        <w:rPr>
          <w:rFonts w:ascii="Consolas" w:eastAsia="Consolas" w:hAnsi="Consolas"/>
          <w:sz w:val="19"/>
        </w:rPr>
        <w:t>Xanh  -</w:t>
      </w:r>
      <w:proofErr w:type="gramEnd"/>
      <w:r>
        <w:rPr>
          <w:rFonts w:ascii="Consolas" w:eastAsia="Consolas" w:hAnsi="Consolas"/>
          <w:sz w:val="19"/>
        </w:rPr>
        <w:t xml:space="preserve">&gt; [Gui Say Kho] -&gt; Ho Tieu Den Bao Tho Cam                       </w:t>
      </w:r>
      <w:proofErr w:type="gramStart"/>
      <w:r>
        <w:rPr>
          <w:rFonts w:ascii="Consolas" w:eastAsia="Consolas" w:hAnsi="Consolas"/>
          <w:sz w:val="19"/>
        </w:rPr>
        <w:t xml:space="preserve">   (</w:t>
      </w:r>
      <w:proofErr w:type="gramEnd"/>
      <w:r>
        <w:rPr>
          <w:rFonts w:ascii="Consolas" w:eastAsia="Consolas" w:hAnsi="Consolas"/>
          <w:sz w:val="19"/>
        </w:rPr>
        <w:t>X3)</w:t>
      </w:r>
    </w:p>
    <w:p w14:paraId="586BA84F" w14:textId="77777777" w:rsidR="000F6213" w:rsidRDefault="00000000">
      <w:pPr>
        <w:pStyle w:val="Heading2"/>
      </w:pPr>
      <w:bookmarkStart w:id="10" w:name="_Toc4920"/>
      <w:r>
        <w:t xml:space="preserve">4.6.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&amp; Tiến </w:t>
      </w:r>
      <w:proofErr w:type="spellStart"/>
      <w:r>
        <w:t>trình</w:t>
      </w:r>
      <w:proofErr w:type="spellEnd"/>
      <w:r>
        <w:t xml:space="preserve"> (Progression)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0F6213" w14:paraId="3A9A46C7" w14:textId="77777777">
        <w:trPr>
          <w:jc w:val="center"/>
        </w:trPr>
        <w:tc>
          <w:tcPr>
            <w:tcW w:w="2551" w:type="dxa"/>
            <w:shd w:val="clear" w:color="auto" w:fill="4A2306"/>
            <w:vAlign w:val="center"/>
          </w:tcPr>
          <w:p w14:paraId="3524D05E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Cấp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Nhà</w:t>
            </w:r>
            <w:proofErr w:type="spellEnd"/>
            <w:r>
              <w:rPr>
                <w:b/>
                <w:color w:val="FFFFFF"/>
                <w:sz w:val="22"/>
              </w:rPr>
              <w:t xml:space="preserve"> Dài</w:t>
            </w:r>
          </w:p>
        </w:tc>
        <w:tc>
          <w:tcPr>
            <w:tcW w:w="2551" w:type="dxa"/>
            <w:shd w:val="clear" w:color="auto" w:fill="4A2306"/>
            <w:vAlign w:val="center"/>
          </w:tcPr>
          <w:p w14:paraId="605A6EAD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Yêu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cầu</w:t>
            </w:r>
            <w:proofErr w:type="spellEnd"/>
          </w:p>
        </w:tc>
        <w:tc>
          <w:tcPr>
            <w:tcW w:w="3969" w:type="dxa"/>
            <w:shd w:val="clear" w:color="auto" w:fill="4A2306"/>
            <w:vAlign w:val="center"/>
          </w:tcPr>
          <w:p w14:paraId="0854DC76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Mở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khoá</w:t>
            </w:r>
            <w:proofErr w:type="spellEnd"/>
          </w:p>
        </w:tc>
      </w:tr>
      <w:tr w:rsidR="000F6213" w14:paraId="275EB45A" w14:textId="77777777">
        <w:trPr>
          <w:jc w:val="center"/>
        </w:trPr>
        <w:tc>
          <w:tcPr>
            <w:tcW w:w="2551" w:type="dxa"/>
            <w:vAlign w:val="center"/>
          </w:tcPr>
          <w:p w14:paraId="4B9A04B4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 1 —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Nhỏ</w:t>
            </w:r>
            <w:proofErr w:type="spellEnd"/>
          </w:p>
        </w:tc>
        <w:tc>
          <w:tcPr>
            <w:tcW w:w="2551" w:type="dxa"/>
            <w:vAlign w:val="center"/>
          </w:tcPr>
          <w:p w14:paraId="6EB34102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Mặc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</w:p>
        </w:tc>
        <w:tc>
          <w:tcPr>
            <w:tcW w:w="3969" w:type="dxa"/>
            <w:vAlign w:val="center"/>
          </w:tcPr>
          <w:p w14:paraId="6DD1DED6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Kho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(50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0F6213" w14:paraId="4D148793" w14:textId="77777777">
        <w:trPr>
          <w:jc w:val="center"/>
        </w:trPr>
        <w:tc>
          <w:tcPr>
            <w:tcW w:w="2551" w:type="dxa"/>
            <w:shd w:val="clear" w:color="auto" w:fill="F5F1E8"/>
            <w:vAlign w:val="center"/>
          </w:tcPr>
          <w:p w14:paraId="773996DE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 2 —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</w:p>
        </w:tc>
        <w:tc>
          <w:tcPr>
            <w:tcW w:w="2551" w:type="dxa"/>
            <w:shd w:val="clear" w:color="auto" w:fill="F5F1E8"/>
            <w:vAlign w:val="center"/>
          </w:tcPr>
          <w:p w14:paraId="775DA8FF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100 </w:t>
            </w:r>
            <w:proofErr w:type="spellStart"/>
            <w:r>
              <w:rPr>
                <w:sz w:val="22"/>
              </w:rPr>
              <w:t>Gỗ</w:t>
            </w:r>
            <w:proofErr w:type="spellEnd"/>
            <w:r>
              <w:rPr>
                <w:sz w:val="22"/>
              </w:rPr>
              <w:t xml:space="preserve"> + 50 </w:t>
            </w:r>
            <w:proofErr w:type="spellStart"/>
            <w:r>
              <w:rPr>
                <w:sz w:val="22"/>
              </w:rPr>
              <w:t>Đá</w:t>
            </w:r>
            <w:proofErr w:type="spellEnd"/>
          </w:p>
        </w:tc>
        <w:tc>
          <w:tcPr>
            <w:tcW w:w="3969" w:type="dxa"/>
            <w:shd w:val="clear" w:color="auto" w:fill="F5F1E8"/>
            <w:vAlign w:val="center"/>
          </w:tcPr>
          <w:p w14:paraId="5F2943A2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NPC Thương </w:t>
            </w:r>
            <w:proofErr w:type="spellStart"/>
            <w:r>
              <w:rPr>
                <w:sz w:val="22"/>
              </w:rPr>
              <w:t>lái</w:t>
            </w:r>
            <w:proofErr w:type="spellEnd"/>
            <w:r>
              <w:rPr>
                <w:sz w:val="22"/>
              </w:rPr>
              <w:t xml:space="preserve">; +4 ô </w:t>
            </w:r>
            <w:proofErr w:type="spellStart"/>
            <w:r>
              <w:rPr>
                <w:sz w:val="22"/>
              </w:rPr>
              <w:t>rẫy</w:t>
            </w:r>
            <w:proofErr w:type="spellEnd"/>
          </w:p>
        </w:tc>
      </w:tr>
      <w:tr w:rsidR="000F6213" w14:paraId="2E04976E" w14:textId="77777777">
        <w:trPr>
          <w:jc w:val="center"/>
        </w:trPr>
        <w:tc>
          <w:tcPr>
            <w:tcW w:w="2551" w:type="dxa"/>
            <w:vAlign w:val="center"/>
          </w:tcPr>
          <w:p w14:paraId="27A1F78F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 3 — </w:t>
            </w:r>
            <w:proofErr w:type="spellStart"/>
            <w:r>
              <w:rPr>
                <w:sz w:val="22"/>
              </w:rPr>
              <w:t>Đại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Doanh</w:t>
            </w:r>
          </w:p>
        </w:tc>
        <w:tc>
          <w:tcPr>
            <w:tcW w:w="2551" w:type="dxa"/>
            <w:vAlign w:val="center"/>
          </w:tcPr>
          <w:p w14:paraId="0BA2E4AC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300 </w:t>
            </w:r>
            <w:proofErr w:type="spellStart"/>
            <w:r>
              <w:rPr>
                <w:sz w:val="22"/>
              </w:rPr>
              <w:t>Gỗ</w:t>
            </w:r>
            <w:proofErr w:type="spellEnd"/>
            <w:r>
              <w:rPr>
                <w:sz w:val="22"/>
              </w:rPr>
              <w:t xml:space="preserve"> Quý + 150 </w:t>
            </w:r>
            <w:proofErr w:type="spellStart"/>
            <w:r>
              <w:rPr>
                <w:sz w:val="22"/>
              </w:rPr>
              <w:t>Cà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phê</w:t>
            </w:r>
            <w:proofErr w:type="spellEnd"/>
            <w:r>
              <w:rPr>
                <w:sz w:val="22"/>
              </w:rPr>
              <w:t xml:space="preserve"> Rang</w:t>
            </w:r>
          </w:p>
        </w:tc>
        <w:tc>
          <w:tcPr>
            <w:tcW w:w="3969" w:type="dxa"/>
            <w:vAlign w:val="center"/>
          </w:tcPr>
          <w:p w14:paraId="032B450C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Kích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hoạt</w:t>
            </w:r>
            <w:proofErr w:type="spellEnd"/>
            <w:r>
              <w:rPr>
                <w:sz w:val="22"/>
              </w:rPr>
              <w:t xml:space="preserve"> cutscene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0132280A" w14:textId="77777777" w:rsidR="000F6213" w:rsidRDefault="000F6213">
      <w:pPr>
        <w:spacing w:after="40"/>
      </w:pPr>
    </w:p>
    <w:p w14:paraId="7C36C046" w14:textId="77777777" w:rsidR="000F6213" w:rsidRDefault="00000000">
      <w:pPr>
        <w:pStyle w:val="Heading2"/>
      </w:pPr>
      <w:bookmarkStart w:id="11" w:name="_Toc19726"/>
      <w:r>
        <w:t xml:space="preserve">4.7. NPC &amp;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bookmarkEnd w:id="11"/>
      <w:proofErr w:type="spellEnd"/>
    </w:p>
    <w:p w14:paraId="5B7B49EC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Già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Làng</w:t>
      </w:r>
      <w:proofErr w:type="spellEnd"/>
      <w:r>
        <w:rPr>
          <w:b/>
        </w:rPr>
        <w:t xml:space="preserve"> Ama Thuột: </w:t>
      </w:r>
      <w:r>
        <w:t xml:space="preserve">Main Quest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3CFB7EE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Nghệ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Y-</w:t>
      </w:r>
      <w:proofErr w:type="spellStart"/>
      <w:r>
        <w:rPr>
          <w:b/>
        </w:rPr>
        <w:t>Khuê</w:t>
      </w:r>
      <w:proofErr w:type="spellEnd"/>
      <w:r>
        <w:rPr>
          <w:b/>
        </w:rPr>
        <w:t xml:space="preserve">: </w:t>
      </w:r>
      <w:r>
        <w:t xml:space="preserve">Side Quest —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→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2CFED17" w14:textId="77777777" w:rsidR="000F6213" w:rsidRDefault="00000000">
      <w:pPr>
        <w:pStyle w:val="ListBullet"/>
        <w:spacing w:after="60"/>
      </w:pPr>
      <w:r>
        <w:rPr>
          <w:b/>
        </w:rPr>
        <w:t xml:space="preserve">Thương </w:t>
      </w:r>
      <w:proofErr w:type="spellStart"/>
      <w:r>
        <w:rPr>
          <w:b/>
        </w:rPr>
        <w:t>Lái</w:t>
      </w:r>
      <w:proofErr w:type="spellEnd"/>
      <w:r>
        <w:rPr>
          <w:b/>
        </w:rPr>
        <w:t xml:space="preserve"> Phương Xa: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DC77E12" w14:textId="77777777" w:rsidR="000F6213" w:rsidRDefault="00000000">
      <w:pPr>
        <w:pStyle w:val="Heading2"/>
      </w:pPr>
      <w:bookmarkStart w:id="12" w:name="_Toc22192"/>
      <w:r>
        <w:t>4.8. UI/UX &amp; Audio</w:t>
      </w:r>
      <w:bookmarkEnd w:id="12"/>
    </w:p>
    <w:p w14:paraId="593C55F9" w14:textId="77777777" w:rsidR="000F6213" w:rsidRDefault="00000000">
      <w:pPr>
        <w:pStyle w:val="ListBullet"/>
        <w:spacing w:after="60"/>
      </w:pPr>
      <w:r>
        <w:rPr>
          <w:b/>
        </w:rPr>
        <w:t xml:space="preserve">UI: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UICollection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5.4); panel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gỗ-dây</w:t>
      </w:r>
      <w:proofErr w:type="spellEnd"/>
      <w:r>
        <w:t xml:space="preserve"> </w:t>
      </w:r>
      <w:proofErr w:type="spellStart"/>
      <w:r>
        <w:t>thừng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gùi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/</w:t>
      </w:r>
      <w:proofErr w:type="spellStart"/>
      <w:r>
        <w:t>củi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; icon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cẩm</w:t>
      </w:r>
      <w:proofErr w:type="spellEnd"/>
      <w:r>
        <w:t>.</w:t>
      </w:r>
    </w:p>
    <w:p w14:paraId="7ABB1EB3" w14:textId="77777777" w:rsidR="000F6213" w:rsidRDefault="00000000">
      <w:pPr>
        <w:pStyle w:val="ListBullet"/>
        <w:spacing w:after="60"/>
      </w:pPr>
      <w:r>
        <w:rPr>
          <w:b/>
        </w:rPr>
        <w:t xml:space="preserve">Audio: </w:t>
      </w:r>
      <w:proofErr w:type="spellStart"/>
      <w:r>
        <w:t>ve</w:t>
      </w:r>
      <w:proofErr w:type="spellEnd"/>
      <w:r>
        <w:t xml:space="preserve"> </w:t>
      </w:r>
      <w:proofErr w:type="spellStart"/>
      <w:r>
        <w:t>sầu</w:t>
      </w:r>
      <w:proofErr w:type="spellEnd"/>
      <w:r>
        <w:t>/</w:t>
      </w:r>
      <w:proofErr w:type="spellStart"/>
      <w:r>
        <w:t>gió</w:t>
      </w:r>
      <w:proofErr w:type="spellEnd"/>
      <w:r>
        <w:t xml:space="preserve"> </w:t>
      </w:r>
      <w:proofErr w:type="spellStart"/>
      <w:r>
        <w:t>tre</w:t>
      </w:r>
      <w:proofErr w:type="spellEnd"/>
      <w:r>
        <w:t>/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; SFX "</w:t>
      </w:r>
      <w:proofErr w:type="spellStart"/>
      <w:r>
        <w:t>cộc</w:t>
      </w:r>
      <w:proofErr w:type="spellEnd"/>
      <w:r>
        <w:t xml:space="preserve"> </w:t>
      </w:r>
      <w:proofErr w:type="spellStart"/>
      <w:r>
        <w:t>cộc</w:t>
      </w:r>
      <w:proofErr w:type="spellEnd"/>
      <w:r>
        <w:t>", "</w:t>
      </w:r>
      <w:proofErr w:type="spellStart"/>
      <w:r>
        <w:t>xoàn</w:t>
      </w:r>
      <w:proofErr w:type="spellEnd"/>
      <w:r>
        <w:t xml:space="preserve"> </w:t>
      </w:r>
      <w:proofErr w:type="spellStart"/>
      <w:r>
        <w:t>xoạt</w:t>
      </w:r>
      <w:proofErr w:type="spellEnd"/>
      <w:r>
        <w:t xml:space="preserve">"; BGM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T'rưng</w:t>
      </w:r>
      <w:proofErr w:type="spellEnd"/>
      <w:r>
        <w:t xml:space="preserve"> +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chiêng</w:t>
      </w:r>
      <w:proofErr w:type="spellEnd"/>
      <w:r>
        <w:t xml:space="preserve"> + </w:t>
      </w:r>
      <w:proofErr w:type="spellStart"/>
      <w:r>
        <w:t>trống</w:t>
      </w:r>
      <w:proofErr w:type="spellEnd"/>
      <w:r>
        <w:t xml:space="preserve"> da </w:t>
      </w:r>
      <w:proofErr w:type="spellStart"/>
      <w:r>
        <w:t>trâu</w:t>
      </w:r>
      <w:proofErr w:type="spellEnd"/>
      <w:r>
        <w:t>.</w:t>
      </w:r>
    </w:p>
    <w:p w14:paraId="7795B2C8" w14:textId="77777777" w:rsidR="000F6213" w:rsidRDefault="00000000">
      <w:r>
        <w:br w:type="page"/>
      </w:r>
    </w:p>
    <w:p w14:paraId="44F8A94D" w14:textId="77777777" w:rsidR="000F6213" w:rsidRDefault="00000000">
      <w:pPr>
        <w:pStyle w:val="Heading1"/>
      </w:pPr>
      <w:bookmarkStart w:id="13" w:name="_Toc29388"/>
      <w:r>
        <w:t>5. KIẾN TRÚC KỸ THUẬT &amp; TÍNH KHẢ THI</w:t>
      </w:r>
      <w:bookmarkEnd w:id="13"/>
    </w:p>
    <w:p w14:paraId="1283D88D" w14:textId="77777777" w:rsidR="000F6213" w:rsidRDefault="00000000"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tưởng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.</w:t>
      </w:r>
    </w:p>
    <w:p w14:paraId="67174A13" w14:textId="77777777" w:rsidR="000F6213" w:rsidRDefault="00000000">
      <w:pPr>
        <w:pStyle w:val="Heading2"/>
      </w:pPr>
      <w:bookmarkStart w:id="14" w:name="_Toc6178"/>
      <w:r>
        <w:t xml:space="preserve">5.1.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14"/>
      <w:proofErr w:type="spellEnd"/>
    </w:p>
    <w:p w14:paraId="0381A53B" w14:textId="77777777" w:rsidR="000F6213" w:rsidRDefault="00000000">
      <w:r>
        <w:t>Service-based · decoupled qua event · data-driven (</w:t>
      </w:r>
      <w:proofErr w:type="spellStart"/>
      <w:r>
        <w:t>ScriptableObject</w:t>
      </w:r>
      <w:proofErr w:type="spellEnd"/>
      <w:r>
        <w:t xml:space="preserve">)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1FAC723F" w14:textId="77777777" w:rsidR="000F6213" w:rsidRDefault="00000000">
      <w:pPr>
        <w:pStyle w:val="ListBullet"/>
        <w:spacing w:after="60"/>
      </w:pPr>
      <w:r>
        <w:rPr>
          <w:b/>
        </w:rPr>
        <w:t xml:space="preserve">Service pattern: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Service,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interface.</w:t>
      </w:r>
    </w:p>
    <w:p w14:paraId="35A79C00" w14:textId="77777777" w:rsidR="000F6213" w:rsidRDefault="00000000">
      <w:pPr>
        <w:pStyle w:val="ListBullet"/>
        <w:spacing w:after="60"/>
      </w:pPr>
      <w:r>
        <w:rPr>
          <w:b/>
        </w:rPr>
        <w:t xml:space="preserve">Event-driven: </w:t>
      </w:r>
      <w:r>
        <w:t xml:space="preserve">module </w:t>
      </w:r>
      <w:proofErr w:type="spellStart"/>
      <w:r>
        <w:t>phát</w:t>
      </w:r>
      <w:proofErr w:type="spellEnd"/>
      <w:r>
        <w:t>/</w:t>
      </w:r>
      <w:proofErr w:type="spellStart"/>
      <w:r>
        <w:t>nghe</w:t>
      </w:r>
      <w:proofErr w:type="spellEnd"/>
      <w:r>
        <w:t xml:space="preserve"> Payload events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chéo</w:t>
      </w:r>
      <w:proofErr w:type="spellEnd"/>
      <w:r>
        <w:t>.</w:t>
      </w:r>
    </w:p>
    <w:p w14:paraId="7A187FEB" w14:textId="77777777" w:rsidR="000F6213" w:rsidRDefault="00000000">
      <w:pPr>
        <w:pStyle w:val="ListBullet"/>
        <w:spacing w:after="60"/>
      </w:pPr>
      <w:r>
        <w:rPr>
          <w:b/>
        </w:rPr>
        <w:t xml:space="preserve">Data-driven: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ScriptableObject</w:t>
      </w:r>
      <w:proofErr w:type="spellEnd"/>
      <w:r>
        <w:t xml:space="preserve"> →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code.</w:t>
      </w:r>
    </w:p>
    <w:p w14:paraId="18F044FF" w14:textId="77777777" w:rsidR="000F6213" w:rsidRDefault="00000000">
      <w:pPr>
        <w:pStyle w:val="Heading2"/>
      </w:pPr>
      <w:bookmarkStart w:id="15" w:name="_Toc3341"/>
      <w:r>
        <w:t xml:space="preserve">5.2.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VContainer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setup DI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?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0F6213" w14:paraId="23396BA5" w14:textId="77777777">
        <w:trPr>
          <w:jc w:val="center"/>
        </w:trPr>
        <w:tc>
          <w:tcPr>
            <w:tcW w:w="1814" w:type="dxa"/>
            <w:shd w:val="clear" w:color="auto" w:fill="1E351A"/>
            <w:vAlign w:val="center"/>
          </w:tcPr>
          <w:p w14:paraId="5493B065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Tiêu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chí</w:t>
            </w:r>
            <w:proofErr w:type="spellEnd"/>
          </w:p>
        </w:tc>
        <w:tc>
          <w:tcPr>
            <w:tcW w:w="3969" w:type="dxa"/>
            <w:shd w:val="clear" w:color="auto" w:fill="1E351A"/>
            <w:vAlign w:val="center"/>
          </w:tcPr>
          <w:p w14:paraId="40E2F0A7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Tự</w:t>
            </w:r>
            <w:proofErr w:type="spellEnd"/>
            <w:r>
              <w:rPr>
                <w:b/>
                <w:color w:val="FFFFFF"/>
                <w:sz w:val="21"/>
              </w:rPr>
              <w:t xml:space="preserve"> setup </w:t>
            </w:r>
            <w:proofErr w:type="spellStart"/>
            <w:r>
              <w:rPr>
                <w:b/>
                <w:color w:val="FFFFFF"/>
                <w:sz w:val="21"/>
              </w:rPr>
              <w:t>thủ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công</w:t>
            </w:r>
            <w:proofErr w:type="spellEnd"/>
            <w:r>
              <w:rPr>
                <w:b/>
                <w:color w:val="FFFFFF"/>
                <w:sz w:val="21"/>
              </w:rPr>
              <w:t xml:space="preserve"> (Singleton/Service Locator)</w:t>
            </w:r>
          </w:p>
        </w:tc>
        <w:tc>
          <w:tcPr>
            <w:tcW w:w="3288" w:type="dxa"/>
            <w:shd w:val="clear" w:color="auto" w:fill="1E351A"/>
            <w:vAlign w:val="center"/>
          </w:tcPr>
          <w:p w14:paraId="5D3707F7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VContainer</w:t>
            </w:r>
            <w:proofErr w:type="spellEnd"/>
            <w:r>
              <w:rPr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b/>
                <w:color w:val="FFFFFF"/>
                <w:sz w:val="21"/>
              </w:rPr>
              <w:t>đã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chọn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0F6213" w14:paraId="164DA9C4" w14:textId="77777777">
        <w:trPr>
          <w:jc w:val="center"/>
        </w:trPr>
        <w:tc>
          <w:tcPr>
            <w:tcW w:w="1814" w:type="dxa"/>
            <w:vAlign w:val="center"/>
          </w:tcPr>
          <w:p w14:paraId="6CE35568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Quản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đời</w:t>
            </w:r>
            <w:proofErr w:type="spellEnd"/>
          </w:p>
        </w:tc>
        <w:tc>
          <w:tcPr>
            <w:tcW w:w="3969" w:type="dxa"/>
            <w:vAlign w:val="center"/>
          </w:tcPr>
          <w:p w14:paraId="68506706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rò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rỉ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</w:p>
        </w:tc>
        <w:tc>
          <w:tcPr>
            <w:tcW w:w="3288" w:type="dxa"/>
            <w:vAlign w:val="center"/>
          </w:tcPr>
          <w:p w14:paraId="6F8D2EEA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LifetimeScope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ràng</w:t>
            </w:r>
            <w:proofErr w:type="spellEnd"/>
          </w:p>
        </w:tc>
      </w:tr>
      <w:tr w:rsidR="000F6213" w14:paraId="0C68AC2D" w14:textId="77777777">
        <w:trPr>
          <w:jc w:val="center"/>
        </w:trPr>
        <w:tc>
          <w:tcPr>
            <w:tcW w:w="1814" w:type="dxa"/>
            <w:shd w:val="clear" w:color="auto" w:fill="F5F1E8"/>
            <w:vAlign w:val="center"/>
          </w:tcPr>
          <w:p w14:paraId="3C768744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Phụ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thuộc</w:t>
            </w:r>
            <w:proofErr w:type="spellEnd"/>
          </w:p>
        </w:tc>
        <w:tc>
          <w:tcPr>
            <w:tcW w:w="3969" w:type="dxa"/>
            <w:shd w:val="clear" w:color="auto" w:fill="F5F1E8"/>
            <w:vAlign w:val="center"/>
          </w:tcPr>
          <w:p w14:paraId="2A3004FC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Ẩn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khó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ai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gì</w:t>
            </w:r>
            <w:proofErr w:type="spellEnd"/>
          </w:p>
        </w:tc>
        <w:tc>
          <w:tcPr>
            <w:tcW w:w="3288" w:type="dxa"/>
            <w:shd w:val="clear" w:color="auto" w:fill="F5F1E8"/>
            <w:vAlign w:val="center"/>
          </w:tcPr>
          <w:p w14:paraId="0F3C03C1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Khai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 qua [Inject]</w:t>
            </w:r>
          </w:p>
        </w:tc>
      </w:tr>
      <w:tr w:rsidR="000F6213" w14:paraId="105330B0" w14:textId="77777777">
        <w:trPr>
          <w:jc w:val="center"/>
        </w:trPr>
        <w:tc>
          <w:tcPr>
            <w:tcW w:w="1814" w:type="dxa"/>
            <w:vAlign w:val="center"/>
          </w:tcPr>
          <w:p w14:paraId="26A2028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/ mock</w:t>
            </w:r>
          </w:p>
        </w:tc>
        <w:tc>
          <w:tcPr>
            <w:tcW w:w="3969" w:type="dxa"/>
            <w:vAlign w:val="center"/>
          </w:tcPr>
          <w:p w14:paraId="3046E5A2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Khó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 xml:space="preserve"> implementation</w:t>
            </w:r>
          </w:p>
        </w:tc>
        <w:tc>
          <w:tcPr>
            <w:tcW w:w="3288" w:type="dxa"/>
            <w:vAlign w:val="center"/>
          </w:tcPr>
          <w:p w14:paraId="2AE4385E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Dễ</w:t>
            </w:r>
            <w:proofErr w:type="spellEnd"/>
            <w:r>
              <w:rPr>
                <w:sz w:val="21"/>
              </w:rPr>
              <w:t xml:space="preserve"> swap interface → unit test </w:t>
            </w:r>
            <w:proofErr w:type="spellStart"/>
            <w:r>
              <w:rPr>
                <w:sz w:val="21"/>
              </w:rPr>
              <w:t>thuận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lợi</w:t>
            </w:r>
            <w:proofErr w:type="spellEnd"/>
          </w:p>
        </w:tc>
      </w:tr>
      <w:tr w:rsidR="000F6213" w14:paraId="1F033B7E" w14:textId="77777777">
        <w:trPr>
          <w:jc w:val="center"/>
        </w:trPr>
        <w:tc>
          <w:tcPr>
            <w:tcW w:w="1814" w:type="dxa"/>
            <w:shd w:val="clear" w:color="auto" w:fill="F5F1E8"/>
            <w:vAlign w:val="center"/>
          </w:tcPr>
          <w:p w14:paraId="627F8ECD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Boilerplate</w:t>
            </w:r>
          </w:p>
        </w:tc>
        <w:tc>
          <w:tcPr>
            <w:tcW w:w="3969" w:type="dxa"/>
            <w:shd w:val="clear" w:color="auto" w:fill="F5F1E8"/>
            <w:vAlign w:val="center"/>
          </w:tcPr>
          <w:p w14:paraId="52963785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Nhiều</w:t>
            </w:r>
            <w:proofErr w:type="spellEnd"/>
            <w:r>
              <w:rPr>
                <w:sz w:val="21"/>
              </w:rPr>
              <w:t xml:space="preserve"> code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lặp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</w:p>
        </w:tc>
        <w:tc>
          <w:tcPr>
            <w:tcW w:w="3288" w:type="dxa"/>
            <w:shd w:val="clear" w:color="auto" w:fill="F5F1E8"/>
            <w:vAlign w:val="center"/>
          </w:tcPr>
          <w:p w14:paraId="67DCDC7B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Container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resolve, </w:t>
            </w:r>
            <w:proofErr w:type="spellStart"/>
            <w:r>
              <w:rPr>
                <w:sz w:val="21"/>
              </w:rPr>
              <w:t>giảm</w:t>
            </w:r>
            <w:proofErr w:type="spellEnd"/>
            <w:r>
              <w:rPr>
                <w:sz w:val="21"/>
              </w:rPr>
              <w:t xml:space="preserve"> boilerplate</w:t>
            </w:r>
          </w:p>
        </w:tc>
      </w:tr>
      <w:tr w:rsidR="000F6213" w14:paraId="0842576B" w14:textId="77777777">
        <w:trPr>
          <w:jc w:val="center"/>
        </w:trPr>
        <w:tc>
          <w:tcPr>
            <w:tcW w:w="1814" w:type="dxa"/>
            <w:vAlign w:val="center"/>
          </w:tcPr>
          <w:p w14:paraId="5A0E1E53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Hiệu </w:t>
            </w:r>
            <w:proofErr w:type="spellStart"/>
            <w:r>
              <w:rPr>
                <w:sz w:val="21"/>
              </w:rPr>
              <w:t>năng</w:t>
            </w:r>
            <w:proofErr w:type="spellEnd"/>
          </w:p>
        </w:tc>
        <w:tc>
          <w:tcPr>
            <w:tcW w:w="3969" w:type="dxa"/>
            <w:vAlign w:val="center"/>
          </w:tcPr>
          <w:p w14:paraId="6AAE2FEA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3288" w:type="dxa"/>
            <w:vAlign w:val="center"/>
          </w:tcPr>
          <w:p w14:paraId="37711513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Hiệu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ít</w:t>
            </w:r>
            <w:proofErr w:type="spellEnd"/>
            <w:r>
              <w:rPr>
                <w:sz w:val="21"/>
              </w:rPr>
              <w:t xml:space="preserve"> GC </w:t>
            </w:r>
            <w:proofErr w:type="spellStart"/>
            <w:r>
              <w:rPr>
                <w:sz w:val="21"/>
              </w:rPr>
              <w:t>alloc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ưu</w:t>
            </w:r>
            <w:proofErr w:type="spellEnd"/>
            <w:r>
              <w:rPr>
                <w:sz w:val="21"/>
              </w:rPr>
              <w:t xml:space="preserve"> mobile)</w:t>
            </w:r>
          </w:p>
        </w:tc>
      </w:tr>
    </w:tbl>
    <w:p w14:paraId="74204B5B" w14:textId="77777777" w:rsidR="000F6213" w:rsidRDefault="000F6213">
      <w:pPr>
        <w:spacing w:after="40"/>
      </w:pPr>
    </w:p>
    <w:p w14:paraId="15F7D7B3" w14:textId="77777777" w:rsidR="000F6213" w:rsidRDefault="00000000"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VContainer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Service decoupled &amp; testable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"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lại</w:t>
      </w:r>
      <w:proofErr w:type="spellEnd"/>
      <w:r>
        <w:rPr>
          <w:i/>
        </w:rPr>
        <w:t xml:space="preserve"> bánh </w:t>
      </w:r>
      <w:proofErr w:type="spellStart"/>
      <w:r>
        <w:rPr>
          <w:i/>
        </w:rPr>
        <w:t>xe</w:t>
      </w:r>
      <w:proofErr w:type="spellEnd"/>
      <w:r>
        <w:rPr>
          <w:i/>
        </w:rPr>
        <w:t xml:space="preserve">"; </w:t>
      </w: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mobile </w:t>
      </w:r>
      <w:proofErr w:type="spellStart"/>
      <w:r>
        <w:rPr>
          <w:i/>
        </w:rPr>
        <w:t>nhờ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>.</w:t>
      </w:r>
    </w:p>
    <w:p w14:paraId="601AA865" w14:textId="77777777" w:rsidR="000F6213" w:rsidRDefault="00000000">
      <w:pPr>
        <w:pStyle w:val="Heading2"/>
      </w:pPr>
      <w:bookmarkStart w:id="16" w:name="_Toc18869"/>
      <w:r>
        <w:t xml:space="preserve">5.3. Các module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(Proof of Feasibility)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2835"/>
      </w:tblGrid>
      <w:tr w:rsidR="000F6213" w14:paraId="377D55D5" w14:textId="77777777">
        <w:trPr>
          <w:jc w:val="center"/>
        </w:trPr>
        <w:tc>
          <w:tcPr>
            <w:tcW w:w="2551" w:type="dxa"/>
            <w:shd w:val="clear" w:color="auto" w:fill="1E351A"/>
            <w:vAlign w:val="center"/>
          </w:tcPr>
          <w:p w14:paraId="79BB17A2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 xml:space="preserve">Module </w:t>
            </w:r>
            <w:proofErr w:type="spellStart"/>
            <w:r>
              <w:rPr>
                <w:b/>
                <w:color w:val="FFFFFF"/>
                <w:sz w:val="22"/>
              </w:rPr>
              <w:t>mã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nguồn</w:t>
            </w:r>
            <w:proofErr w:type="spellEnd"/>
          </w:p>
        </w:tc>
        <w:tc>
          <w:tcPr>
            <w:tcW w:w="3685" w:type="dxa"/>
            <w:shd w:val="clear" w:color="auto" w:fill="1E351A"/>
            <w:vAlign w:val="center"/>
          </w:tcPr>
          <w:p w14:paraId="1986A61A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 xml:space="preserve">Phục </w:t>
            </w:r>
            <w:proofErr w:type="spellStart"/>
            <w:r>
              <w:rPr>
                <w:b/>
                <w:color w:val="FFFFFF"/>
                <w:sz w:val="22"/>
              </w:rPr>
              <w:t>vụ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hệ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thống</w:t>
            </w:r>
            <w:proofErr w:type="spellEnd"/>
          </w:p>
        </w:tc>
        <w:tc>
          <w:tcPr>
            <w:tcW w:w="2835" w:type="dxa"/>
            <w:shd w:val="clear" w:color="auto" w:fill="1E351A"/>
            <w:vAlign w:val="center"/>
          </w:tcPr>
          <w:p w14:paraId="5D9EFDD9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Trạng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thái</w:t>
            </w:r>
            <w:proofErr w:type="spellEnd"/>
          </w:p>
        </w:tc>
      </w:tr>
      <w:tr w:rsidR="000F6213" w14:paraId="25B106DD" w14:textId="77777777">
        <w:trPr>
          <w:jc w:val="center"/>
        </w:trPr>
        <w:tc>
          <w:tcPr>
            <w:tcW w:w="2551" w:type="dxa"/>
            <w:vAlign w:val="center"/>
          </w:tcPr>
          <w:p w14:paraId="5E52AAB6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Module/Input</w:t>
            </w:r>
          </w:p>
        </w:tc>
        <w:tc>
          <w:tcPr>
            <w:tcW w:w="3685" w:type="dxa"/>
            <w:vAlign w:val="center"/>
          </w:tcPr>
          <w:p w14:paraId="246BFC42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khiển</w:t>
            </w:r>
            <w:proofErr w:type="spellEnd"/>
            <w:r>
              <w:rPr>
                <w:sz w:val="22"/>
              </w:rPr>
              <w:t xml:space="preserve"> context-aware (4.1)</w:t>
            </w:r>
          </w:p>
        </w:tc>
        <w:tc>
          <w:tcPr>
            <w:tcW w:w="2835" w:type="dxa"/>
            <w:vAlign w:val="center"/>
          </w:tcPr>
          <w:p w14:paraId="5DB93848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— event-driven</w:t>
            </w:r>
          </w:p>
        </w:tc>
      </w:tr>
      <w:tr w:rsidR="000F6213" w14:paraId="43AF9F63" w14:textId="77777777">
        <w:trPr>
          <w:jc w:val="center"/>
        </w:trPr>
        <w:tc>
          <w:tcPr>
            <w:tcW w:w="2551" w:type="dxa"/>
            <w:shd w:val="clear" w:color="auto" w:fill="F5F1E8"/>
            <w:vAlign w:val="center"/>
          </w:tcPr>
          <w:p w14:paraId="1361048F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Module/Map</w:t>
            </w:r>
          </w:p>
        </w:tc>
        <w:tc>
          <w:tcPr>
            <w:tcW w:w="3685" w:type="dxa"/>
            <w:shd w:val="clear" w:color="auto" w:fill="F5F1E8"/>
            <w:vAlign w:val="center"/>
          </w:tcPr>
          <w:p w14:paraId="0BF8A53D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Land Expansion (4.2), </w:t>
            </w:r>
            <w:proofErr w:type="spellStart"/>
            <w:r>
              <w:rPr>
                <w:sz w:val="22"/>
              </w:rPr>
              <w:t>Xây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dựng</w:t>
            </w:r>
            <w:proofErr w:type="spellEnd"/>
            <w:r>
              <w:rPr>
                <w:sz w:val="22"/>
              </w:rPr>
              <w:t xml:space="preserve"> (4.6)</w:t>
            </w:r>
          </w:p>
        </w:tc>
        <w:tc>
          <w:tcPr>
            <w:tcW w:w="2835" w:type="dxa"/>
            <w:shd w:val="clear" w:color="auto" w:fill="F5F1E8"/>
            <w:vAlign w:val="center"/>
          </w:tcPr>
          <w:p w14:paraId="5CE7CCFB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— grid + preview</w:t>
            </w:r>
          </w:p>
        </w:tc>
      </w:tr>
      <w:tr w:rsidR="000F6213" w14:paraId="403D908E" w14:textId="77777777">
        <w:trPr>
          <w:jc w:val="center"/>
        </w:trPr>
        <w:tc>
          <w:tcPr>
            <w:tcW w:w="2551" w:type="dxa"/>
            <w:vAlign w:val="center"/>
          </w:tcPr>
          <w:p w14:paraId="43826983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Module/Time</w:t>
            </w:r>
          </w:p>
        </w:tc>
        <w:tc>
          <w:tcPr>
            <w:tcW w:w="3685" w:type="dxa"/>
            <w:vAlign w:val="center"/>
          </w:tcPr>
          <w:p w14:paraId="7D16AA8A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Farming (4.3),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(4.5)</w:t>
            </w:r>
          </w:p>
        </w:tc>
        <w:tc>
          <w:tcPr>
            <w:tcW w:w="2835" w:type="dxa"/>
            <w:vAlign w:val="center"/>
          </w:tcPr>
          <w:p w14:paraId="69997C2C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chạy</w:t>
            </w:r>
            <w:proofErr w:type="spellEnd"/>
            <w:r>
              <w:rPr>
                <w:sz w:val="22"/>
              </w:rPr>
              <w:t xml:space="preserve"> — clock + sync + </w:t>
            </w:r>
            <w:proofErr w:type="spellStart"/>
            <w:r>
              <w:rPr>
                <w:sz w:val="22"/>
              </w:rPr>
              <w:t>chống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giờ</w:t>
            </w:r>
            <w:proofErr w:type="spellEnd"/>
          </w:p>
        </w:tc>
      </w:tr>
      <w:tr w:rsidR="000F6213" w14:paraId="351A3F36" w14:textId="77777777">
        <w:trPr>
          <w:jc w:val="center"/>
        </w:trPr>
        <w:tc>
          <w:tcPr>
            <w:tcW w:w="2551" w:type="dxa"/>
            <w:shd w:val="clear" w:color="auto" w:fill="F5F1E8"/>
            <w:vAlign w:val="center"/>
          </w:tcPr>
          <w:p w14:paraId="14DF78FF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Module/UI System</w:t>
            </w:r>
          </w:p>
        </w:tc>
        <w:tc>
          <w:tcPr>
            <w:tcW w:w="3685" w:type="dxa"/>
            <w:shd w:val="clear" w:color="auto" w:fill="F5F1E8"/>
            <w:vAlign w:val="center"/>
          </w:tcPr>
          <w:p w14:paraId="5C318735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UI/UX (4.8)</w:t>
            </w:r>
          </w:p>
        </w:tc>
        <w:tc>
          <w:tcPr>
            <w:tcW w:w="2835" w:type="dxa"/>
            <w:shd w:val="clear" w:color="auto" w:fill="F5F1E8"/>
            <w:vAlign w:val="center"/>
          </w:tcPr>
          <w:p w14:paraId="731CDB69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dựng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UICollection</w:t>
            </w:r>
            <w:proofErr w:type="spellEnd"/>
          </w:p>
        </w:tc>
      </w:tr>
      <w:tr w:rsidR="000F6213" w14:paraId="5040A7C8" w14:textId="77777777">
        <w:trPr>
          <w:jc w:val="center"/>
        </w:trPr>
        <w:tc>
          <w:tcPr>
            <w:tcW w:w="2551" w:type="dxa"/>
            <w:vAlign w:val="center"/>
          </w:tcPr>
          <w:p w14:paraId="4AF7BC07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Module/</w:t>
            </w:r>
            <w:proofErr w:type="spellStart"/>
            <w:r>
              <w:rPr>
                <w:sz w:val="22"/>
              </w:rPr>
              <w:t>DesignPattern</w:t>
            </w:r>
            <w:proofErr w:type="spellEnd"/>
          </w:p>
        </w:tc>
        <w:tc>
          <w:tcPr>
            <w:tcW w:w="3685" w:type="dxa"/>
            <w:vAlign w:val="center"/>
          </w:tcPr>
          <w:p w14:paraId="1CF54857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Hạ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MonoSingleton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2835" w:type="dxa"/>
            <w:vAlign w:val="center"/>
          </w:tcPr>
          <w:p w14:paraId="08E4E562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</w:p>
        </w:tc>
      </w:tr>
    </w:tbl>
    <w:p w14:paraId="5B7192EC" w14:textId="77777777" w:rsidR="000F6213" w:rsidRDefault="000F6213">
      <w:pPr>
        <w:spacing w:after="40"/>
      </w:pPr>
    </w:p>
    <w:p w14:paraId="2F1E5DD3" w14:textId="77777777" w:rsidR="000F6213" w:rsidRDefault="00000000">
      <w:pPr>
        <w:pStyle w:val="Heading2"/>
      </w:pPr>
      <w:bookmarkStart w:id="17" w:name="_Toc8944"/>
      <w:r>
        <w:t xml:space="preserve">5.4. UI System —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UICollection</w:t>
      </w:r>
      <w:bookmarkEnd w:id="17"/>
      <w:proofErr w:type="spellEnd"/>
    </w:p>
    <w:p w14:paraId="3B022552" w14:textId="77777777" w:rsidR="000F6213" w:rsidRDefault="00000000">
      <w:r>
        <w:t xml:space="preserve">UI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collection </w:t>
      </w:r>
      <w:proofErr w:type="spellStart"/>
      <w:r>
        <w:t>của</w:t>
      </w:r>
      <w:proofErr w:type="spellEnd"/>
      <w:r>
        <w:t xml:space="preserve"> Layer &amp; Group (</w:t>
      </w:r>
      <w:proofErr w:type="spellStart"/>
      <w:r>
        <w:t>UILayerCollection</w:t>
      </w:r>
      <w:proofErr w:type="spellEnd"/>
      <w:r>
        <w:t xml:space="preserve">, </w:t>
      </w:r>
      <w:proofErr w:type="spellStart"/>
      <w:r>
        <w:t>UIGroupCollection</w:t>
      </w:r>
      <w:proofErr w:type="spellEnd"/>
      <w:r>
        <w:t xml:space="preserve">):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/popup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Layer (Main / Overlay / Popup) </w:t>
      </w:r>
      <w:proofErr w:type="spellStart"/>
      <w:r>
        <w:t>và</w:t>
      </w:r>
      <w:proofErr w:type="spellEnd"/>
      <w:r>
        <w:t xml:space="preserve"> Group →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>/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lõi</w:t>
      </w:r>
      <w:proofErr w:type="spellEnd"/>
      <w:r>
        <w:t>.</w:t>
      </w:r>
    </w:p>
    <w:p w14:paraId="5C5E8112" w14:textId="77777777" w:rsidR="000F6213" w:rsidRDefault="00000000">
      <w:pPr>
        <w:pStyle w:val="Heading2"/>
      </w:pPr>
      <w:bookmarkStart w:id="18" w:name="_Toc1365"/>
      <w:r>
        <w:t xml:space="preserve">5.5. Backend &amp; Lưu </w:t>
      </w:r>
      <w:proofErr w:type="spellStart"/>
      <w:r>
        <w:t>trữ</w:t>
      </w:r>
      <w:proofErr w:type="spellEnd"/>
      <w:r>
        <w:t xml:space="preserve"> — Firebase</w:t>
      </w:r>
      <w:bookmarkEnd w:id="18"/>
    </w:p>
    <w:p w14:paraId="308A77EA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dùng</w:t>
      </w:r>
      <w:proofErr w:type="spellEnd"/>
      <w:r>
        <w:t xml:space="preserve"> Firebase </w:t>
      </w:r>
      <w:proofErr w:type="spellStart"/>
      <w:r>
        <w:t>cho</w:t>
      </w:r>
      <w:proofErr w:type="spellEnd"/>
      <w:r>
        <w:t xml:space="preserve"> Authentication + Save/Load (cloud save),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SDK &amp;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→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B2726D2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Chống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giờ</w:t>
      </w:r>
      <w:proofErr w:type="spellEnd"/>
      <w:r>
        <w:rPr>
          <w:b/>
        </w:rPr>
        <w:t xml:space="preserve">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server timestamp </w:t>
      </w:r>
      <w:proofErr w:type="spellStart"/>
      <w:r>
        <w:t>của</w:t>
      </w:r>
      <w:proofErr w:type="spellEnd"/>
      <w:r>
        <w:t xml:space="preserve"> Firebase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ClockService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giờ</w:t>
      </w:r>
      <w:proofErr w:type="spellEnd"/>
      <w:r>
        <w:t>).</w:t>
      </w:r>
    </w:p>
    <w:p w14:paraId="380925D3" w14:textId="77777777" w:rsidR="000F6213" w:rsidRDefault="00000000">
      <w:pPr>
        <w:pStyle w:val="ListBullet"/>
        <w:spacing w:after="60"/>
      </w:pP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lai: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riêng</w:t>
      </w:r>
      <w:proofErr w:type="spellEnd"/>
      <w:r>
        <w:t xml:space="preserve"> (authoritative time, anti-cheat, leaderboard).</w:t>
      </w:r>
    </w:p>
    <w:p w14:paraId="51FCD9D5" w14:textId="77777777" w:rsidR="000F6213" w:rsidRDefault="00000000">
      <w:pPr>
        <w:pStyle w:val="Heading2"/>
      </w:pPr>
      <w:bookmarkStart w:id="19" w:name="_Toc211"/>
      <w:r>
        <w:t xml:space="preserve">5.6.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)</w:t>
      </w:r>
      <w:bookmarkEnd w:id="19"/>
    </w:p>
    <w:p w14:paraId="6C3D9379" w14:textId="77777777" w:rsidR="000F6213" w:rsidRDefault="00000000">
      <w:pPr>
        <w:shd w:val="clear" w:color="auto" w:fill="F1EEE6"/>
        <w:spacing w:after="160" w:line="240" w:lineRule="auto"/>
        <w:ind w:left="227"/>
      </w:pPr>
      <w:proofErr w:type="spellStart"/>
      <w:r>
        <w:rPr>
          <w:rFonts w:ascii="Consolas" w:eastAsia="Consolas" w:hAnsi="Consolas"/>
          <w:sz w:val="19"/>
        </w:rPr>
        <w:t>InputService</w:t>
      </w:r>
      <w:proofErr w:type="spellEnd"/>
      <w:r>
        <w:rPr>
          <w:rFonts w:ascii="Consolas" w:eastAsia="Consolas" w:hAnsi="Consolas"/>
          <w:sz w:val="19"/>
        </w:rPr>
        <w:t xml:space="preserve"> (cham) --payload--&gt; Player Controller --&gt; Farming Service</w:t>
      </w:r>
      <w:r>
        <w:br/>
      </w:r>
      <w:r>
        <w:rPr>
          <w:rFonts w:ascii="Consolas" w:eastAsia="Consolas" w:hAnsi="Consolas"/>
          <w:sz w:val="19"/>
        </w:rPr>
        <w:t xml:space="preserve">Farming Service </w:t>
      </w:r>
      <w:proofErr w:type="spellStart"/>
      <w:r>
        <w:rPr>
          <w:rFonts w:ascii="Consolas" w:eastAsia="Consolas" w:hAnsi="Consolas"/>
          <w:sz w:val="19"/>
        </w:rPr>
        <w:t>nghe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ClockService.ClockTick</w:t>
      </w:r>
      <w:proofErr w:type="spellEnd"/>
      <w:r>
        <w:rPr>
          <w:rFonts w:ascii="Consolas" w:eastAsia="Consolas" w:hAnsi="Consolas"/>
          <w:sz w:val="19"/>
        </w:rPr>
        <w:t xml:space="preserve"> --&gt; </w:t>
      </w:r>
      <w:proofErr w:type="spellStart"/>
      <w:r>
        <w:rPr>
          <w:rFonts w:ascii="Consolas" w:eastAsia="Consolas" w:hAnsi="Consolas"/>
          <w:sz w:val="19"/>
        </w:rPr>
        <w:t>kiem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tra</w:t>
      </w:r>
      <w:proofErr w:type="spellEnd"/>
      <w:r>
        <w:rPr>
          <w:rFonts w:ascii="Consolas" w:eastAsia="Consolas" w:hAnsi="Consolas"/>
          <w:sz w:val="19"/>
        </w:rPr>
        <w:t xml:space="preserve"> cay chin</w:t>
      </w:r>
      <w:r>
        <w:br/>
      </w:r>
      <w:r>
        <w:rPr>
          <w:rFonts w:ascii="Consolas" w:eastAsia="Consolas" w:hAnsi="Consolas"/>
          <w:sz w:val="19"/>
        </w:rPr>
        <w:t xml:space="preserve">Cay chin --&gt; them </w:t>
      </w:r>
      <w:proofErr w:type="spellStart"/>
      <w:r>
        <w:rPr>
          <w:rFonts w:ascii="Consolas" w:eastAsia="Consolas" w:hAnsi="Consolas"/>
          <w:sz w:val="19"/>
        </w:rPr>
        <w:t>vao</w:t>
      </w:r>
      <w:proofErr w:type="spellEnd"/>
      <w:r>
        <w:rPr>
          <w:rFonts w:ascii="Consolas" w:eastAsia="Consolas" w:hAnsi="Consolas"/>
          <w:sz w:val="19"/>
        </w:rPr>
        <w:t xml:space="preserve"> Inventory --&gt; ban event UI cap </w:t>
      </w:r>
      <w:proofErr w:type="spellStart"/>
      <w:r>
        <w:rPr>
          <w:rFonts w:ascii="Consolas" w:eastAsia="Consolas" w:hAnsi="Consolas"/>
          <w:sz w:val="19"/>
        </w:rPr>
        <w:t>nhat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gui</w:t>
      </w:r>
      <w:proofErr w:type="spellEnd"/>
    </w:p>
    <w:p w14:paraId="114F73A8" w14:textId="77777777" w:rsidR="000F6213" w:rsidRDefault="00000000">
      <w:pPr>
        <w:spacing w:after="160"/>
        <w:jc w:val="center"/>
      </w:pPr>
      <w:proofErr w:type="spellStart"/>
      <w:r>
        <w:rPr>
          <w:i/>
          <w:color w:val="595959"/>
          <w:sz w:val="21"/>
        </w:rPr>
        <w:t>Sơ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đồ</w:t>
      </w:r>
      <w:proofErr w:type="spellEnd"/>
      <w:r>
        <w:rPr>
          <w:i/>
          <w:color w:val="595959"/>
          <w:sz w:val="21"/>
        </w:rPr>
        <w:t xml:space="preserve"> 2 — </w:t>
      </w:r>
      <w:proofErr w:type="spellStart"/>
      <w:r>
        <w:rPr>
          <w:i/>
          <w:color w:val="595959"/>
          <w:sz w:val="21"/>
        </w:rPr>
        <w:t>Luồng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dữ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liệu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giữa</w:t>
      </w:r>
      <w:proofErr w:type="spellEnd"/>
      <w:r>
        <w:rPr>
          <w:i/>
          <w:color w:val="595959"/>
          <w:sz w:val="21"/>
        </w:rPr>
        <w:t xml:space="preserve"> </w:t>
      </w:r>
      <w:proofErr w:type="spellStart"/>
      <w:r>
        <w:rPr>
          <w:i/>
          <w:color w:val="595959"/>
          <w:sz w:val="21"/>
        </w:rPr>
        <w:t>các</w:t>
      </w:r>
      <w:proofErr w:type="spellEnd"/>
      <w:r>
        <w:rPr>
          <w:i/>
          <w:color w:val="595959"/>
          <w:sz w:val="21"/>
        </w:rPr>
        <w:t xml:space="preserve"> Service (event-driven)</w:t>
      </w:r>
    </w:p>
    <w:p w14:paraId="3014C0AF" w14:textId="77777777" w:rsidR="000F6213" w:rsidRDefault="00000000">
      <w:pPr>
        <w:pStyle w:val="Heading2"/>
      </w:pPr>
      <w:bookmarkStart w:id="20" w:name="_Toc8067"/>
      <w:r>
        <w:t xml:space="preserve">5.7.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(Tech Stack)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665"/>
        <w:gridCol w:w="4252"/>
      </w:tblGrid>
      <w:tr w:rsidR="000F6213" w14:paraId="44F109D0" w14:textId="77777777">
        <w:trPr>
          <w:jc w:val="center"/>
        </w:trPr>
        <w:tc>
          <w:tcPr>
            <w:tcW w:w="2154" w:type="dxa"/>
            <w:shd w:val="clear" w:color="auto" w:fill="4A2306"/>
            <w:vAlign w:val="center"/>
          </w:tcPr>
          <w:p w14:paraId="2730CC72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Hạng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mục</w:t>
            </w:r>
            <w:proofErr w:type="spellEnd"/>
          </w:p>
        </w:tc>
        <w:tc>
          <w:tcPr>
            <w:tcW w:w="2665" w:type="dxa"/>
            <w:shd w:val="clear" w:color="auto" w:fill="4A2306"/>
            <w:vAlign w:val="center"/>
          </w:tcPr>
          <w:p w14:paraId="16200736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Lựa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chọn</w:t>
            </w:r>
            <w:proofErr w:type="spellEnd"/>
          </w:p>
        </w:tc>
        <w:tc>
          <w:tcPr>
            <w:tcW w:w="4252" w:type="dxa"/>
            <w:shd w:val="clear" w:color="auto" w:fill="4A2306"/>
            <w:vAlign w:val="center"/>
          </w:tcPr>
          <w:p w14:paraId="65C15544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Lý do</w:t>
            </w:r>
          </w:p>
        </w:tc>
      </w:tr>
      <w:tr w:rsidR="000F6213" w14:paraId="0C804920" w14:textId="77777777">
        <w:trPr>
          <w:jc w:val="center"/>
        </w:trPr>
        <w:tc>
          <w:tcPr>
            <w:tcW w:w="2154" w:type="dxa"/>
            <w:vAlign w:val="center"/>
          </w:tcPr>
          <w:p w14:paraId="6E1250EB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Engine</w:t>
            </w:r>
          </w:p>
        </w:tc>
        <w:tc>
          <w:tcPr>
            <w:tcW w:w="2665" w:type="dxa"/>
            <w:vAlign w:val="center"/>
          </w:tcPr>
          <w:p w14:paraId="4FB737D6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Unity 3D (URP)</w:t>
            </w:r>
          </w:p>
        </w:tc>
        <w:tc>
          <w:tcPr>
            <w:tcW w:w="4252" w:type="dxa"/>
            <w:vAlign w:val="center"/>
          </w:tcPr>
          <w:p w14:paraId="42E5FF4F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Nền</w:t>
            </w:r>
            <w:proofErr w:type="spellEnd"/>
            <w:r>
              <w:rPr>
                <w:sz w:val="22"/>
              </w:rPr>
              <w:t xml:space="preserve"> 3D,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bày</w:t>
            </w:r>
            <w:proofErr w:type="spellEnd"/>
            <w:r>
              <w:rPr>
                <w:sz w:val="22"/>
              </w:rPr>
              <w:t xml:space="preserve"> 2.5D; build mobile </w:t>
            </w:r>
            <w:proofErr w:type="spellStart"/>
            <w:r>
              <w:rPr>
                <w:sz w:val="22"/>
              </w:rPr>
              <w:t>tốt</w:t>
            </w:r>
            <w:proofErr w:type="spellEnd"/>
          </w:p>
        </w:tc>
      </w:tr>
      <w:tr w:rsidR="000F6213" w14:paraId="03A01813" w14:textId="77777777">
        <w:trPr>
          <w:jc w:val="center"/>
        </w:trPr>
        <w:tc>
          <w:tcPr>
            <w:tcW w:w="2154" w:type="dxa"/>
            <w:shd w:val="clear" w:color="auto" w:fill="F5F1E8"/>
            <w:vAlign w:val="center"/>
          </w:tcPr>
          <w:p w14:paraId="308218C8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DI Container</w:t>
            </w:r>
          </w:p>
        </w:tc>
        <w:tc>
          <w:tcPr>
            <w:tcW w:w="2665" w:type="dxa"/>
            <w:shd w:val="clear" w:color="auto" w:fill="F5F1E8"/>
            <w:vAlign w:val="center"/>
          </w:tcPr>
          <w:p w14:paraId="09FD876D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VContainer</w:t>
            </w:r>
            <w:proofErr w:type="spellEnd"/>
          </w:p>
        </w:tc>
        <w:tc>
          <w:tcPr>
            <w:tcW w:w="4252" w:type="dxa"/>
            <w:shd w:val="clear" w:color="auto" w:fill="F5F1E8"/>
            <w:vAlign w:val="center"/>
          </w:tcPr>
          <w:p w14:paraId="5E41211C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Decoupled, testable,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GC (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5.2)</w:t>
            </w:r>
          </w:p>
        </w:tc>
      </w:tr>
      <w:tr w:rsidR="000F6213" w14:paraId="17C4F851" w14:textId="77777777">
        <w:trPr>
          <w:jc w:val="center"/>
        </w:trPr>
        <w:tc>
          <w:tcPr>
            <w:tcW w:w="2154" w:type="dxa"/>
            <w:vAlign w:val="center"/>
          </w:tcPr>
          <w:p w14:paraId="2FC84FC5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</w:p>
        </w:tc>
        <w:tc>
          <w:tcPr>
            <w:tcW w:w="2665" w:type="dxa"/>
            <w:vAlign w:val="center"/>
          </w:tcPr>
          <w:p w14:paraId="32A8FB4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ScriptableObject</w:t>
            </w:r>
            <w:proofErr w:type="spellEnd"/>
          </w:p>
        </w:tc>
        <w:tc>
          <w:tcPr>
            <w:tcW w:w="4252" w:type="dxa"/>
            <w:vAlign w:val="center"/>
          </w:tcPr>
          <w:p w14:paraId="17BBB96B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khỏi</w:t>
            </w:r>
            <w:proofErr w:type="spellEnd"/>
            <w:r>
              <w:rPr>
                <w:sz w:val="22"/>
              </w:rPr>
              <w:t xml:space="preserve"> code</w:t>
            </w:r>
          </w:p>
        </w:tc>
      </w:tr>
      <w:tr w:rsidR="000F6213" w14:paraId="5D4C246A" w14:textId="77777777">
        <w:trPr>
          <w:jc w:val="center"/>
        </w:trPr>
        <w:tc>
          <w:tcPr>
            <w:tcW w:w="2154" w:type="dxa"/>
            <w:shd w:val="clear" w:color="auto" w:fill="F5F1E8"/>
            <w:vAlign w:val="center"/>
          </w:tcPr>
          <w:p w14:paraId="7A7708F9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Backend / Save</w:t>
            </w:r>
          </w:p>
        </w:tc>
        <w:tc>
          <w:tcPr>
            <w:tcW w:w="2665" w:type="dxa"/>
            <w:shd w:val="clear" w:color="auto" w:fill="F5F1E8"/>
            <w:vAlign w:val="center"/>
          </w:tcPr>
          <w:p w14:paraId="43A03896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Firebase</w:t>
            </w:r>
          </w:p>
        </w:tc>
        <w:tc>
          <w:tcPr>
            <w:tcW w:w="4252" w:type="dxa"/>
            <w:shd w:val="clear" w:color="auto" w:fill="F5F1E8"/>
            <w:vAlign w:val="center"/>
          </w:tcPr>
          <w:p w14:paraId="74A79D58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Auth + Cloud Save </w:t>
            </w:r>
            <w:proofErr w:type="spellStart"/>
            <w:r>
              <w:rPr>
                <w:sz w:val="22"/>
              </w:rPr>
              <w:t>sẵn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5.5)</w:t>
            </w:r>
          </w:p>
        </w:tc>
      </w:tr>
      <w:tr w:rsidR="000F6213" w14:paraId="2C9F46D1" w14:textId="77777777">
        <w:trPr>
          <w:jc w:val="center"/>
        </w:trPr>
        <w:tc>
          <w:tcPr>
            <w:tcW w:w="2154" w:type="dxa"/>
            <w:vAlign w:val="center"/>
          </w:tcPr>
          <w:p w14:paraId="4D1DE2A1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UI</w:t>
            </w:r>
          </w:p>
        </w:tc>
        <w:tc>
          <w:tcPr>
            <w:tcW w:w="2665" w:type="dxa"/>
            <w:vAlign w:val="center"/>
          </w:tcPr>
          <w:p w14:paraId="0E8C1874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2"/>
              </w:rPr>
              <w:t>UICollection</w:t>
            </w:r>
            <w:proofErr w:type="spellEnd"/>
            <w:r>
              <w:rPr>
                <w:sz w:val="22"/>
              </w:rPr>
              <w:t xml:space="preserve"> (Layer/Group)</w:t>
            </w:r>
          </w:p>
        </w:tc>
        <w:tc>
          <w:tcPr>
            <w:tcW w:w="4252" w:type="dxa"/>
            <w:vAlign w:val="center"/>
          </w:tcPr>
          <w:p w14:paraId="2F92C513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Quản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trung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5.4)</w:t>
            </w:r>
          </w:p>
        </w:tc>
      </w:tr>
      <w:tr w:rsidR="000F6213" w14:paraId="59244CAF" w14:textId="77777777">
        <w:trPr>
          <w:jc w:val="center"/>
        </w:trPr>
        <w:tc>
          <w:tcPr>
            <w:tcW w:w="2154" w:type="dxa"/>
            <w:shd w:val="clear" w:color="auto" w:fill="F5F1E8"/>
            <w:vAlign w:val="center"/>
          </w:tcPr>
          <w:p w14:paraId="756C7C64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Source control</w:t>
            </w:r>
          </w:p>
        </w:tc>
        <w:tc>
          <w:tcPr>
            <w:tcW w:w="2665" w:type="dxa"/>
            <w:shd w:val="clear" w:color="auto" w:fill="F5F1E8"/>
            <w:vAlign w:val="center"/>
          </w:tcPr>
          <w:p w14:paraId="5DECF892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 xml:space="preserve">Git (branch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feature)</w:t>
            </w:r>
          </w:p>
        </w:tc>
        <w:tc>
          <w:tcPr>
            <w:tcW w:w="4252" w:type="dxa"/>
            <w:shd w:val="clear" w:color="auto" w:fill="F5F1E8"/>
            <w:vAlign w:val="center"/>
          </w:tcPr>
          <w:p w14:paraId="6708D6C6" w14:textId="77777777" w:rsidR="000F6213" w:rsidRDefault="00000000">
            <w:pPr>
              <w:spacing w:before="40" w:after="40" w:line="264" w:lineRule="auto"/>
            </w:pPr>
            <w:r>
              <w:rPr>
                <w:sz w:val="22"/>
              </w:rPr>
              <w:t>—</w:t>
            </w:r>
          </w:p>
        </w:tc>
      </w:tr>
    </w:tbl>
    <w:p w14:paraId="7350DD0D" w14:textId="003D4359" w:rsidR="000F6213" w:rsidRDefault="0086083A">
      <w:pPr>
        <w:spacing w:after="40"/>
      </w:pPr>
      <w:r>
        <w:br w:type="page"/>
      </w:r>
    </w:p>
    <w:p w14:paraId="450C6C8A" w14:textId="77777777" w:rsidR="000F6213" w:rsidRDefault="00000000">
      <w:pPr>
        <w:pStyle w:val="Heading1"/>
      </w:pPr>
      <w:bookmarkStart w:id="21" w:name="_Toc25701"/>
      <w:r>
        <w:t>6. PHẠM VI MVP (SCOPE CONTROL)</w:t>
      </w:r>
      <w:bookmarkEnd w:id="21"/>
    </w:p>
    <w:p w14:paraId="08ACBE95" w14:textId="77777777" w:rsidR="000F6213" w:rsidRDefault="00000000">
      <w:r>
        <w:rPr>
          <w:b/>
          <w:color w:val="1E351A"/>
        </w:rPr>
        <w:t xml:space="preserve">TRONG SCOPE — Demo </w:t>
      </w:r>
      <w:proofErr w:type="spellStart"/>
      <w:r>
        <w:rPr>
          <w:b/>
          <w:color w:val="1E351A"/>
        </w:rPr>
        <w:t>dọc</w:t>
      </w:r>
      <w:proofErr w:type="spellEnd"/>
      <w:r>
        <w:rPr>
          <w:b/>
          <w:color w:val="1E351A"/>
        </w:rPr>
        <w:t xml:space="preserve"> 8 </w:t>
      </w:r>
      <w:proofErr w:type="spellStart"/>
      <w:r>
        <w:rPr>
          <w:b/>
          <w:color w:val="1E351A"/>
        </w:rPr>
        <w:t>tuần</w:t>
      </w:r>
      <w:proofErr w:type="spellEnd"/>
      <w:r>
        <w:rPr>
          <w:b/>
          <w:color w:val="1E351A"/>
        </w:rPr>
        <w:t>:</w:t>
      </w:r>
    </w:p>
    <w:p w14:paraId="66180270" w14:textId="77777777" w:rsidR="000F6213" w:rsidRDefault="00000000">
      <w:pPr>
        <w:pStyle w:val="ListBullet"/>
        <w:spacing w:after="60"/>
      </w:pPr>
      <w:r>
        <w:t xml:space="preserve">Core loop: di </w:t>
      </w:r>
      <w:proofErr w:type="spellStart"/>
      <w:r>
        <w:t>chuyển</w:t>
      </w:r>
      <w:proofErr w:type="spellEnd"/>
      <w:r>
        <w:t xml:space="preserve"> +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context-aware + </w:t>
      </w:r>
      <w:proofErr w:type="spellStart"/>
      <w:r>
        <w:t>bán</w:t>
      </w:r>
      <w:proofErr w:type="spellEnd"/>
      <w:r>
        <w:t xml:space="preserve"> (+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Map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>).</w:t>
      </w:r>
    </w:p>
    <w:p w14:paraId="42227840" w14:textId="77777777" w:rsidR="000F6213" w:rsidRDefault="00000000">
      <w:pPr>
        <w:pStyle w:val="ListBullet"/>
        <w:spacing w:after="60"/>
      </w:pPr>
      <w:r>
        <w:t xml:space="preserve">Farming (3 </w:t>
      </w:r>
      <w:proofErr w:type="spellStart"/>
      <w:r>
        <w:t>cây</w:t>
      </w:r>
      <w:proofErr w:type="spellEnd"/>
      <w:r>
        <w:t xml:space="preserve">) +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(</w:t>
      </w:r>
      <w:proofErr w:type="spellStart"/>
      <w:r>
        <w:t>gà</w:t>
      </w:r>
      <w:proofErr w:type="spellEnd"/>
      <w:r>
        <w:t>/</w:t>
      </w:r>
      <w:proofErr w:type="spellStart"/>
      <w:r>
        <w:t>heo</w:t>
      </w:r>
      <w:proofErr w:type="spellEnd"/>
      <w:r>
        <w:t>/</w:t>
      </w:r>
      <w:proofErr w:type="spellStart"/>
      <w:r>
        <w:t>trâu</w:t>
      </w:r>
      <w:proofErr w:type="spellEnd"/>
      <w:r>
        <w:t>).</w:t>
      </w:r>
    </w:p>
    <w:p w14:paraId="3F6C08DD" w14:textId="77777777" w:rsidR="000F6213" w:rsidRDefault="00000000">
      <w:pPr>
        <w:pStyle w:val="ListBullet"/>
        <w:spacing w:after="60"/>
      </w:pP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+ Progression </w:t>
      </w:r>
      <w:proofErr w:type="spellStart"/>
      <w:r>
        <w:t>Nhà</w:t>
      </w:r>
      <w:proofErr w:type="spellEnd"/>
      <w:r>
        <w:t xml:space="preserve"> Dài (</w:t>
      </w:r>
      <w:proofErr w:type="spellStart"/>
      <w:r>
        <w:t>cấp</w:t>
      </w:r>
      <w:proofErr w:type="spellEnd"/>
      <w:r>
        <w:t xml:space="preserve"> 1→3).</w:t>
      </w:r>
    </w:p>
    <w:p w14:paraId="2E9CE96B" w14:textId="77777777" w:rsidR="000F6213" w:rsidRDefault="00000000">
      <w:pPr>
        <w:pStyle w:val="ListBullet"/>
        <w:spacing w:after="60"/>
      </w:pPr>
      <w:r>
        <w:t xml:space="preserve">NPC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Già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quest + Thương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bán</w:t>
      </w:r>
      <w:proofErr w:type="spellEnd"/>
      <w:r>
        <w:t>).</w:t>
      </w:r>
    </w:p>
    <w:p w14:paraId="54B36D42" w14:textId="77777777" w:rsidR="000F6213" w:rsidRDefault="00000000">
      <w:pPr>
        <w:pStyle w:val="ListBullet"/>
        <w:spacing w:after="60"/>
      </w:pPr>
      <w:r>
        <w:t xml:space="preserve">Cutscene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) —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mini-game.</w:t>
      </w:r>
    </w:p>
    <w:p w14:paraId="02737072" w14:textId="77777777" w:rsidR="000F6213" w:rsidRDefault="00000000">
      <w:pPr>
        <w:pStyle w:val="ListBullet"/>
        <w:spacing w:after="60"/>
      </w:pPr>
      <w:r>
        <w:t xml:space="preserve">UI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UICollection</w:t>
      </w:r>
      <w:proofErr w:type="spellEnd"/>
      <w:r>
        <w:t xml:space="preserve"> + Save/Load qua Firebase + audio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21AD755F" w14:textId="77777777" w:rsidR="000F6213" w:rsidRDefault="00000000">
      <w:r>
        <w:rPr>
          <w:b/>
          <w:color w:val="8F3A22"/>
        </w:rPr>
        <w:t xml:space="preserve">NGOÀI SCOPE — </w:t>
      </w:r>
      <w:proofErr w:type="spellStart"/>
      <w:r>
        <w:rPr>
          <w:b/>
          <w:color w:val="8F3A22"/>
        </w:rPr>
        <w:t>hướng</w:t>
      </w:r>
      <w:proofErr w:type="spellEnd"/>
      <w:r>
        <w:rPr>
          <w:b/>
          <w:color w:val="8F3A22"/>
        </w:rPr>
        <w:t xml:space="preserve"> </w:t>
      </w:r>
      <w:proofErr w:type="spellStart"/>
      <w:r>
        <w:rPr>
          <w:b/>
          <w:color w:val="8F3A22"/>
        </w:rPr>
        <w:t>phát</w:t>
      </w:r>
      <w:proofErr w:type="spellEnd"/>
      <w:r>
        <w:rPr>
          <w:b/>
          <w:color w:val="8F3A22"/>
        </w:rPr>
        <w:t xml:space="preserve"> </w:t>
      </w:r>
      <w:proofErr w:type="spellStart"/>
      <w:r>
        <w:rPr>
          <w:b/>
          <w:color w:val="8F3A22"/>
        </w:rPr>
        <w:t>triển</w:t>
      </w:r>
      <w:proofErr w:type="spellEnd"/>
      <w:r>
        <w:rPr>
          <w:b/>
          <w:color w:val="8F3A22"/>
        </w:rPr>
        <w:t xml:space="preserve"> </w:t>
      </w:r>
      <w:proofErr w:type="spellStart"/>
      <w:r>
        <w:rPr>
          <w:b/>
          <w:color w:val="8F3A22"/>
        </w:rPr>
        <w:t>tương</w:t>
      </w:r>
      <w:proofErr w:type="spellEnd"/>
      <w:r>
        <w:rPr>
          <w:b/>
          <w:color w:val="8F3A22"/>
        </w:rPr>
        <w:t xml:space="preserve"> lai:</w:t>
      </w:r>
    </w:p>
    <w:p w14:paraId="167C7A95" w14:textId="77777777" w:rsidR="000F6213" w:rsidRDefault="00000000">
      <w:pPr>
        <w:pStyle w:val="ListBullet"/>
        <w:spacing w:after="60"/>
      </w:pPr>
      <w:r>
        <w:t xml:space="preserve">Mini-game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chiêng</w:t>
      </w:r>
      <w:proofErr w:type="spellEnd"/>
      <w:r>
        <w:t xml:space="preserve"> (rhythm) — </w:t>
      </w:r>
      <w:proofErr w:type="spellStart"/>
      <w:r>
        <w:t>đẩy</w:t>
      </w:r>
      <w:proofErr w:type="spellEnd"/>
      <w:r>
        <w:t xml:space="preserve"> sang </w:t>
      </w:r>
      <w:proofErr w:type="spellStart"/>
      <w:r>
        <w:t>tương</w:t>
      </w:r>
      <w:proofErr w:type="spellEnd"/>
      <w:r>
        <w:t xml:space="preserve"> lai.</w:t>
      </w:r>
    </w:p>
    <w:p w14:paraId="40777208" w14:textId="77777777" w:rsidR="000F6213" w:rsidRDefault="00000000">
      <w:pPr>
        <w:pStyle w:val="ListBullet"/>
        <w:spacing w:after="6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(Hub,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),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,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tôm</w:t>
      </w:r>
      <w:proofErr w:type="spellEnd"/>
      <w:r>
        <w:t>.</w:t>
      </w:r>
    </w:p>
    <w:p w14:paraId="415E76D2" w14:textId="77777777" w:rsidR="000F6213" w:rsidRDefault="00000000">
      <w:pPr>
        <w:pStyle w:val="ListBullet"/>
        <w:spacing w:after="60"/>
      </w:pPr>
      <w:r>
        <w:t xml:space="preserve">Backend </w:t>
      </w:r>
      <w:proofErr w:type="spellStart"/>
      <w:r>
        <w:t>riêng</w:t>
      </w:r>
      <w:proofErr w:type="spellEnd"/>
      <w:r>
        <w:t xml:space="preserve"> (authoritative time / anti-cheat server), leaderboard.</w:t>
      </w:r>
    </w:p>
    <w:p w14:paraId="60012EED" w14:textId="77777777" w:rsidR="000F6213" w:rsidRDefault="00000000">
      <w:pPr>
        <w:pStyle w:val="ListBullet"/>
        <w:spacing w:after="60"/>
      </w:pP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, monetization.</w:t>
      </w:r>
    </w:p>
    <w:p w14:paraId="287235BB" w14:textId="77777777" w:rsidR="000F6213" w:rsidRDefault="00000000">
      <w:r>
        <w:br w:type="page"/>
      </w:r>
    </w:p>
    <w:p w14:paraId="40841589" w14:textId="77777777" w:rsidR="000F6213" w:rsidRDefault="00000000">
      <w:pPr>
        <w:pStyle w:val="Heading1"/>
      </w:pPr>
      <w:bookmarkStart w:id="22" w:name="_Toc30110"/>
      <w:r>
        <w:t>7. QUẢN TRỊ DỰ ÁN</w:t>
      </w:r>
      <w:bookmarkEnd w:id="22"/>
    </w:p>
    <w:p w14:paraId="263AF101" w14:textId="77777777" w:rsidR="000F6213" w:rsidRDefault="00000000">
      <w:pPr>
        <w:pStyle w:val="Heading2"/>
      </w:pPr>
      <w:bookmarkStart w:id="23" w:name="_Toc6732"/>
      <w:r>
        <w:t xml:space="preserve">7.1.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&amp; Thị </w:t>
      </w:r>
      <w:proofErr w:type="spellStart"/>
      <w:r>
        <w:t>trường</w:t>
      </w:r>
      <w:bookmarkEnd w:id="23"/>
      <w:proofErr w:type="spellEnd"/>
    </w:p>
    <w:p w14:paraId="3E3C6ABC" w14:textId="77777777" w:rsidR="000F6213" w:rsidRDefault="00000000">
      <w:r>
        <w:t xml:space="preserve">Game </w:t>
      </w:r>
      <w:proofErr w:type="spellStart"/>
      <w:r>
        <w:t>thủ</w:t>
      </w:r>
      <w:proofErr w:type="spellEnd"/>
      <w:r>
        <w:t xml:space="preserve"> casual mobile </w:t>
      </w:r>
      <w:proofErr w:type="spellStart"/>
      <w:r>
        <w:t>thích</w:t>
      </w:r>
      <w:proofErr w:type="spellEnd"/>
      <w:r>
        <w:t xml:space="preserve"> farming/idle (16–35), </w:t>
      </w:r>
      <w:proofErr w:type="spellStart"/>
      <w:r>
        <w:t>ưa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indie/hand-drawn.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cosy</w:t>
      </w:r>
      <w:proofErr w:type="spellEnd"/>
      <w:r>
        <w:t xml:space="preserve"> farming sim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(Stardew, </w:t>
      </w:r>
      <w:proofErr w:type="spellStart"/>
      <w:r>
        <w:t>Dreamdale</w:t>
      </w:r>
      <w:proofErr w:type="spellEnd"/>
      <w:r>
        <w:t xml:space="preserve">, Cozy Grove). Lợi </w:t>
      </w:r>
      <w:proofErr w:type="spellStart"/>
      <w:r>
        <w:t>thế</w:t>
      </w:r>
      <w:proofErr w:type="spellEnd"/>
      <w:r>
        <w:t xml:space="preserve">: </w:t>
      </w:r>
      <w:proofErr w:type="spellStart"/>
      <w:r>
        <w:t>ngách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Tây Nguyên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chiếm</w:t>
      </w:r>
      <w:proofErr w:type="spellEnd"/>
      <w:r>
        <w:t>.</w:t>
      </w:r>
    </w:p>
    <w:p w14:paraId="2ED7910E" w14:textId="77777777" w:rsidR="000F6213" w:rsidRDefault="00000000">
      <w:pPr>
        <w:pStyle w:val="Heading2"/>
      </w:pPr>
      <w:bookmarkStart w:id="24" w:name="_Toc31593"/>
      <w:r>
        <w:t xml:space="preserve">7.2. Tiến </w:t>
      </w:r>
      <w:proofErr w:type="spellStart"/>
      <w:r>
        <w:t>độ</w:t>
      </w:r>
      <w:proofErr w:type="spellEnd"/>
      <w:r>
        <w:t xml:space="preserve">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Scrum, 4 Sprint × 2 </w:t>
      </w:r>
      <w:proofErr w:type="spellStart"/>
      <w:r>
        <w:t>tuần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02/06/2026)</w:t>
      </w:r>
      <w:bookmarkEnd w:id="24"/>
    </w:p>
    <w:p w14:paraId="1EE48900" w14:textId="77777777" w:rsidR="000F6213" w:rsidRDefault="00000000">
      <w:r>
        <w:rPr>
          <w:i/>
        </w:rPr>
        <w:t xml:space="preserve">Làm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Scrum: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Sprint 2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Sprint Goal, Sprint Backlog (task chia 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Sprint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Review (build </w:t>
      </w:r>
      <w:proofErr w:type="spellStart"/>
      <w:r>
        <w:rPr>
          <w:i/>
        </w:rPr>
        <w:t>chạy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>) + Retrospective.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2381"/>
        <w:gridCol w:w="4252"/>
      </w:tblGrid>
      <w:tr w:rsidR="000F6213" w14:paraId="3250160C" w14:textId="77777777">
        <w:trPr>
          <w:jc w:val="center"/>
        </w:trPr>
        <w:tc>
          <w:tcPr>
            <w:tcW w:w="1020" w:type="dxa"/>
            <w:shd w:val="clear" w:color="auto" w:fill="4A2306"/>
            <w:vAlign w:val="center"/>
          </w:tcPr>
          <w:p w14:paraId="40688058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Sprint</w:t>
            </w:r>
          </w:p>
        </w:tc>
        <w:tc>
          <w:tcPr>
            <w:tcW w:w="1417" w:type="dxa"/>
            <w:shd w:val="clear" w:color="auto" w:fill="4A2306"/>
            <w:vAlign w:val="center"/>
          </w:tcPr>
          <w:p w14:paraId="0410846B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Thời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gian</w:t>
            </w:r>
            <w:proofErr w:type="spellEnd"/>
          </w:p>
        </w:tc>
        <w:tc>
          <w:tcPr>
            <w:tcW w:w="2381" w:type="dxa"/>
            <w:shd w:val="clear" w:color="auto" w:fill="4A2306"/>
            <w:vAlign w:val="center"/>
          </w:tcPr>
          <w:p w14:paraId="08B4A530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Sprint Goal</w:t>
            </w:r>
          </w:p>
        </w:tc>
        <w:tc>
          <w:tcPr>
            <w:tcW w:w="4252" w:type="dxa"/>
            <w:shd w:val="clear" w:color="auto" w:fill="4A2306"/>
            <w:vAlign w:val="center"/>
          </w:tcPr>
          <w:p w14:paraId="1531CB47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 xml:space="preserve">Backlog </w:t>
            </w:r>
            <w:proofErr w:type="spellStart"/>
            <w:r>
              <w:rPr>
                <w:b/>
                <w:color w:val="FFFFFF"/>
                <w:sz w:val="21"/>
              </w:rPr>
              <w:t>chính</w:t>
            </w:r>
            <w:proofErr w:type="spellEnd"/>
            <w:r>
              <w:rPr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b/>
                <w:color w:val="FFFFFF"/>
                <w:sz w:val="21"/>
              </w:rPr>
              <w:t>bàn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giao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0F6213" w14:paraId="108E762B" w14:textId="77777777">
        <w:trPr>
          <w:jc w:val="center"/>
        </w:trPr>
        <w:tc>
          <w:tcPr>
            <w:tcW w:w="1020" w:type="dxa"/>
            <w:vAlign w:val="center"/>
          </w:tcPr>
          <w:p w14:paraId="456A8720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Sprint 1</w:t>
            </w:r>
          </w:p>
        </w:tc>
        <w:tc>
          <w:tcPr>
            <w:tcW w:w="1417" w:type="dxa"/>
            <w:vAlign w:val="center"/>
          </w:tcPr>
          <w:p w14:paraId="22CEBC61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02–15/06</w:t>
            </w:r>
          </w:p>
        </w:tc>
        <w:tc>
          <w:tcPr>
            <w:tcW w:w="2381" w:type="dxa"/>
            <w:vAlign w:val="center"/>
          </w:tcPr>
          <w:p w14:paraId="701DA256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Core Loop + Map</w:t>
            </w:r>
          </w:p>
        </w:tc>
        <w:tc>
          <w:tcPr>
            <w:tcW w:w="4252" w:type="dxa"/>
            <w:vAlign w:val="center"/>
          </w:tcPr>
          <w:p w14:paraId="3BE9B9EC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Di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+ context-action + </w:t>
            </w:r>
            <w:proofErr w:type="spellStart"/>
            <w:r>
              <w:rPr>
                <w:sz w:val="21"/>
              </w:rPr>
              <w:t>thu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thập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gùi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bán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Map </w:t>
            </w:r>
            <w:proofErr w:type="spellStart"/>
            <w:r>
              <w:rPr>
                <w:sz w:val="21"/>
              </w:rPr>
              <w:t>nông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trại</w:t>
            </w:r>
            <w:proofErr w:type="spellEnd"/>
            <w:r>
              <w:rPr>
                <w:sz w:val="21"/>
              </w:rPr>
              <w:t xml:space="preserve"> (grid/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object)</w:t>
            </w:r>
          </w:p>
        </w:tc>
      </w:tr>
      <w:tr w:rsidR="000F6213" w14:paraId="1AFDE132" w14:textId="77777777">
        <w:trPr>
          <w:jc w:val="center"/>
        </w:trPr>
        <w:tc>
          <w:tcPr>
            <w:tcW w:w="1020" w:type="dxa"/>
            <w:shd w:val="clear" w:color="auto" w:fill="F5F1E8"/>
            <w:vAlign w:val="center"/>
          </w:tcPr>
          <w:p w14:paraId="44580485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Sprint 2</w:t>
            </w:r>
          </w:p>
        </w:tc>
        <w:tc>
          <w:tcPr>
            <w:tcW w:w="1417" w:type="dxa"/>
            <w:shd w:val="clear" w:color="auto" w:fill="F5F1E8"/>
            <w:vAlign w:val="center"/>
          </w:tcPr>
          <w:p w14:paraId="7FB2454B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16–29/06</w:t>
            </w:r>
          </w:p>
        </w:tc>
        <w:tc>
          <w:tcPr>
            <w:tcW w:w="2381" w:type="dxa"/>
            <w:shd w:val="clear" w:color="auto" w:fill="F5F1E8"/>
            <w:vAlign w:val="center"/>
          </w:tcPr>
          <w:p w14:paraId="75194C6C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Farming + </w:t>
            </w:r>
            <w:proofErr w:type="spellStart"/>
            <w:r>
              <w:rPr>
                <w:sz w:val="21"/>
              </w:rPr>
              <w:t>Chăn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nuôi</w:t>
            </w:r>
            <w:proofErr w:type="spellEnd"/>
          </w:p>
        </w:tc>
        <w:tc>
          <w:tcPr>
            <w:tcW w:w="4252" w:type="dxa"/>
            <w:shd w:val="clear" w:color="auto" w:fill="F5F1E8"/>
            <w:vAlign w:val="center"/>
          </w:tcPr>
          <w:p w14:paraId="6695C6F0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3 </w:t>
            </w:r>
            <w:proofErr w:type="spellStart"/>
            <w:r>
              <w:rPr>
                <w:sz w:val="21"/>
              </w:rPr>
              <w:t>cây</w:t>
            </w:r>
            <w:proofErr w:type="spellEnd"/>
            <w:r>
              <w:rPr>
                <w:sz w:val="21"/>
              </w:rPr>
              <w:t xml:space="preserve"> real-time qua </w:t>
            </w:r>
            <w:proofErr w:type="spellStart"/>
            <w:r>
              <w:rPr>
                <w:sz w:val="21"/>
              </w:rPr>
              <w:t>ClockService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thu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hoạch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gà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heo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trâu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</w:p>
        </w:tc>
      </w:tr>
      <w:tr w:rsidR="000F6213" w14:paraId="46781FD2" w14:textId="77777777">
        <w:trPr>
          <w:jc w:val="center"/>
        </w:trPr>
        <w:tc>
          <w:tcPr>
            <w:tcW w:w="1020" w:type="dxa"/>
            <w:vAlign w:val="center"/>
          </w:tcPr>
          <w:p w14:paraId="18B5063F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Sprint 3</w:t>
            </w:r>
          </w:p>
        </w:tc>
        <w:tc>
          <w:tcPr>
            <w:tcW w:w="1417" w:type="dxa"/>
            <w:vAlign w:val="center"/>
          </w:tcPr>
          <w:p w14:paraId="73BD5282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30/06–13/07</w:t>
            </w:r>
          </w:p>
        </w:tc>
        <w:tc>
          <w:tcPr>
            <w:tcW w:w="2381" w:type="dxa"/>
            <w:vAlign w:val="center"/>
          </w:tcPr>
          <w:p w14:paraId="41134B33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+ Progression + NPC + Firebase</w:t>
            </w:r>
          </w:p>
        </w:tc>
        <w:tc>
          <w:tcPr>
            <w:tcW w:w="4252" w:type="dxa"/>
            <w:vAlign w:val="center"/>
          </w:tcPr>
          <w:p w14:paraId="1C38B4AD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Pipeline </w:t>
            </w:r>
            <w:proofErr w:type="spellStart"/>
            <w:r>
              <w:rPr>
                <w:sz w:val="21"/>
              </w:rPr>
              <w:t>cà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phê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Nhà</w:t>
            </w:r>
            <w:proofErr w:type="spellEnd"/>
            <w:r>
              <w:rPr>
                <w:sz w:val="21"/>
              </w:rPr>
              <w:t xml:space="preserve"> Dài 1→3; NPC quest + </w:t>
            </w:r>
            <w:proofErr w:type="spellStart"/>
            <w:r>
              <w:rPr>
                <w:sz w:val="21"/>
              </w:rPr>
              <w:t>bán</w:t>
            </w:r>
            <w:proofErr w:type="spellEnd"/>
            <w:r>
              <w:rPr>
                <w:sz w:val="21"/>
              </w:rPr>
              <w:t>; Save/Load Firebase</w:t>
            </w:r>
          </w:p>
        </w:tc>
      </w:tr>
      <w:tr w:rsidR="000F6213" w14:paraId="0BA8D483" w14:textId="77777777">
        <w:trPr>
          <w:jc w:val="center"/>
        </w:trPr>
        <w:tc>
          <w:tcPr>
            <w:tcW w:w="1020" w:type="dxa"/>
            <w:shd w:val="clear" w:color="auto" w:fill="F5F1E8"/>
            <w:vAlign w:val="center"/>
          </w:tcPr>
          <w:p w14:paraId="0969A65E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Sprint 4</w:t>
            </w:r>
          </w:p>
        </w:tc>
        <w:tc>
          <w:tcPr>
            <w:tcW w:w="1417" w:type="dxa"/>
            <w:shd w:val="clear" w:color="auto" w:fill="F5F1E8"/>
            <w:vAlign w:val="center"/>
          </w:tcPr>
          <w:p w14:paraId="352006EB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14–27/07</w:t>
            </w:r>
          </w:p>
        </w:tc>
        <w:tc>
          <w:tcPr>
            <w:tcW w:w="2381" w:type="dxa"/>
            <w:shd w:val="clear" w:color="auto" w:fill="F5F1E8"/>
            <w:vAlign w:val="center"/>
          </w:tcPr>
          <w:p w14:paraId="28B623A3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Cutscene + UI + Polish + Demo</w:t>
            </w:r>
          </w:p>
        </w:tc>
        <w:tc>
          <w:tcPr>
            <w:tcW w:w="4252" w:type="dxa"/>
            <w:shd w:val="clear" w:color="auto" w:fill="F5F1E8"/>
            <w:vAlign w:val="center"/>
          </w:tcPr>
          <w:p w14:paraId="6E81FBE1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Cutscene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làng</w:t>
            </w:r>
            <w:proofErr w:type="spellEnd"/>
            <w:r>
              <w:rPr>
                <w:sz w:val="21"/>
              </w:rPr>
              <w:t xml:space="preserve">; UI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UICollection</w:t>
            </w:r>
            <w:proofErr w:type="spellEnd"/>
            <w:r>
              <w:rPr>
                <w:sz w:val="21"/>
              </w:rPr>
              <w:t xml:space="preserve">; audio, </w:t>
            </w:r>
            <w:proofErr w:type="spellStart"/>
            <w:r>
              <w:rPr>
                <w:sz w:val="21"/>
              </w:rPr>
              <w:t>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>, fix bug; build demo</w:t>
            </w:r>
          </w:p>
        </w:tc>
      </w:tr>
    </w:tbl>
    <w:p w14:paraId="66ED5D1C" w14:textId="77777777" w:rsidR="000F6213" w:rsidRDefault="000F6213">
      <w:pPr>
        <w:spacing w:after="40"/>
      </w:pPr>
    </w:p>
    <w:p w14:paraId="3B19EBDD" w14:textId="77777777" w:rsidR="000F6213" w:rsidRDefault="00000000">
      <w:pPr>
        <w:pStyle w:val="Heading2"/>
      </w:pPr>
      <w:bookmarkStart w:id="25" w:name="_Toc8716"/>
      <w:r>
        <w:t xml:space="preserve">7.3.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Demo Thành </w:t>
      </w:r>
      <w:proofErr w:type="spellStart"/>
      <w:r>
        <w:t>công</w:t>
      </w:r>
      <w:proofErr w:type="spellEnd"/>
      <w:r>
        <w:t xml:space="preserve"> (KPI)</w:t>
      </w:r>
      <w:bookmarkEnd w:id="25"/>
    </w:p>
    <w:p w14:paraId="6C7A5E51" w14:textId="77777777" w:rsidR="000F6213" w:rsidRDefault="00000000">
      <w:pPr>
        <w:pStyle w:val="ListBullet"/>
        <w:spacing w:after="60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1 </w:t>
      </w:r>
      <w:proofErr w:type="spellStart"/>
      <w:r>
        <w:t>vòng</w:t>
      </w:r>
      <w:proofErr w:type="spellEnd"/>
      <w:r>
        <w:t xml:space="preserve"> core loop (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→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bán</w:t>
      </w:r>
      <w:proofErr w:type="spellEnd"/>
      <w:r>
        <w:t xml:space="preserve"> →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2D812BE2" w14:textId="77777777" w:rsidR="000F6213" w:rsidRDefault="00000000">
      <w:pPr>
        <w:pStyle w:val="ListBullet"/>
        <w:spacing w:after="60"/>
      </w:pPr>
      <w:proofErr w:type="spellStart"/>
      <w:r>
        <w:t>Trồng</w:t>
      </w:r>
      <w:proofErr w:type="spellEnd"/>
      <w:r>
        <w:t xml:space="preserve"> </w:t>
      </w:r>
      <w:proofErr w:type="spellStart"/>
      <w:r>
        <w:t>trọt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≥ 3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real-time,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→ </w:t>
      </w:r>
      <w:proofErr w:type="spellStart"/>
      <w:r>
        <w:t>thu</w:t>
      </w:r>
      <w:proofErr w:type="spellEnd"/>
      <w:r>
        <w:t xml:space="preserve"> →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>.</w:t>
      </w:r>
    </w:p>
    <w:p w14:paraId="4F7D4AA7" w14:textId="77777777" w:rsidR="000F6213" w:rsidRDefault="00000000">
      <w:pPr>
        <w:pStyle w:val="ListBullet"/>
        <w:spacing w:after="60"/>
      </w:pP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14A5C26F" w14:textId="77777777" w:rsidR="000F6213" w:rsidRDefault="00000000">
      <w:pPr>
        <w:pStyle w:val="ListBullet"/>
        <w:spacing w:after="6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Dài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 →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cutscene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làng</w:t>
      </w:r>
      <w:proofErr w:type="spellEnd"/>
      <w:r>
        <w:t>.</w:t>
      </w:r>
    </w:p>
    <w:p w14:paraId="3620E707" w14:textId="77777777" w:rsidR="000F6213" w:rsidRDefault="00000000">
      <w:pPr>
        <w:pStyle w:val="ListBullet"/>
        <w:spacing w:after="60"/>
      </w:pPr>
      <w:r>
        <w:t xml:space="preserve">Save/Load qua Firebase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thoát</w:t>
      </w:r>
      <w:proofErr w:type="spellEnd"/>
      <w:r>
        <w:t xml:space="preserve"> &amp;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).</w:t>
      </w:r>
    </w:p>
    <w:p w14:paraId="274BD50E" w14:textId="77777777" w:rsidR="000F6213" w:rsidRDefault="00000000">
      <w:pPr>
        <w:pStyle w:val="ListBullet"/>
        <w:spacing w:after="60"/>
      </w:pPr>
      <w:r>
        <w:t xml:space="preserve">Build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(60 FPS).</w:t>
      </w:r>
    </w:p>
    <w:p w14:paraId="233947F0" w14:textId="77777777" w:rsidR="000F6213" w:rsidRDefault="00000000">
      <w:pPr>
        <w:pStyle w:val="Heading2"/>
      </w:pPr>
      <w:bookmarkStart w:id="26" w:name="_Toc27105"/>
      <w:r>
        <w:t xml:space="preserve">7.4.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&amp;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bookmarkEnd w:id="2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907"/>
        <w:gridCol w:w="5216"/>
      </w:tblGrid>
      <w:tr w:rsidR="000F6213" w14:paraId="7A7F9325" w14:textId="77777777">
        <w:trPr>
          <w:jc w:val="center"/>
        </w:trPr>
        <w:tc>
          <w:tcPr>
            <w:tcW w:w="2948" w:type="dxa"/>
            <w:shd w:val="clear" w:color="auto" w:fill="4A2306"/>
            <w:vAlign w:val="center"/>
          </w:tcPr>
          <w:p w14:paraId="67899176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Rủi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ro</w:t>
            </w:r>
            <w:proofErr w:type="spellEnd"/>
          </w:p>
        </w:tc>
        <w:tc>
          <w:tcPr>
            <w:tcW w:w="907" w:type="dxa"/>
            <w:shd w:val="clear" w:color="auto" w:fill="4A2306"/>
            <w:vAlign w:val="center"/>
          </w:tcPr>
          <w:p w14:paraId="239E3C74" w14:textId="77777777" w:rsidR="000F621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Mức</w:t>
            </w:r>
            <w:proofErr w:type="spellEnd"/>
          </w:p>
        </w:tc>
        <w:tc>
          <w:tcPr>
            <w:tcW w:w="5216" w:type="dxa"/>
            <w:shd w:val="clear" w:color="auto" w:fill="4A2306"/>
            <w:vAlign w:val="center"/>
          </w:tcPr>
          <w:p w14:paraId="0881E6CA" w14:textId="77777777" w:rsidR="000F621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 xml:space="preserve">Phương </w:t>
            </w:r>
            <w:proofErr w:type="spellStart"/>
            <w:r>
              <w:rPr>
                <w:b/>
                <w:color w:val="FFFFFF"/>
                <w:sz w:val="21"/>
              </w:rPr>
              <w:t>án</w:t>
            </w:r>
            <w:proofErr w:type="spellEnd"/>
          </w:p>
        </w:tc>
      </w:tr>
      <w:tr w:rsidR="000F6213" w14:paraId="76CAB89A" w14:textId="77777777">
        <w:trPr>
          <w:jc w:val="center"/>
        </w:trPr>
        <w:tc>
          <w:tcPr>
            <w:tcW w:w="2948" w:type="dxa"/>
            <w:vAlign w:val="center"/>
          </w:tcPr>
          <w:p w14:paraId="0B3CE263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Quỹ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song song)</w:t>
            </w:r>
          </w:p>
        </w:tc>
        <w:tc>
          <w:tcPr>
            <w:tcW w:w="907" w:type="dxa"/>
            <w:vAlign w:val="center"/>
          </w:tcPr>
          <w:p w14:paraId="39C5B1D4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Cao</w:t>
            </w:r>
          </w:p>
        </w:tc>
        <w:tc>
          <w:tcPr>
            <w:tcW w:w="5216" w:type="dxa"/>
            <w:vAlign w:val="center"/>
          </w:tcPr>
          <w:p w14:paraId="7043DEE4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Break task </w:t>
            </w:r>
            <w:proofErr w:type="spellStart"/>
            <w:r>
              <w:rPr>
                <w:sz w:val="21"/>
              </w:rPr>
              <w:t>nhỏ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Product Backlog; task breakdown chi </w:t>
            </w:r>
            <w:proofErr w:type="spellStart"/>
            <w:r>
              <w:rPr>
                <w:sz w:val="21"/>
              </w:rPr>
              <w:t>tiết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từng</w:t>
            </w:r>
            <w:proofErr w:type="spellEnd"/>
            <w:r>
              <w:rPr>
                <w:sz w:val="21"/>
              </w:rPr>
              <w:t xml:space="preserve"> Sprint; </w:t>
            </w:r>
            <w:proofErr w:type="spellStart"/>
            <w:r>
              <w:rPr>
                <w:sz w:val="21"/>
              </w:rPr>
              <w:t>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tiên</w:t>
            </w:r>
            <w:proofErr w:type="spellEnd"/>
            <w:r>
              <w:rPr>
                <w:sz w:val="21"/>
              </w:rPr>
              <w:t xml:space="preserve"> KPI</w:t>
            </w:r>
          </w:p>
        </w:tc>
      </w:tr>
      <w:tr w:rsidR="000F6213" w14:paraId="1BC3A608" w14:textId="77777777">
        <w:trPr>
          <w:jc w:val="center"/>
        </w:trPr>
        <w:tc>
          <w:tcPr>
            <w:tcW w:w="2948" w:type="dxa"/>
            <w:shd w:val="clear" w:color="auto" w:fill="F5F1E8"/>
            <w:vAlign w:val="center"/>
          </w:tcPr>
          <w:p w14:paraId="5A18DBD0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Art hand-drawn 2.5D </w:t>
            </w:r>
            <w:proofErr w:type="spellStart"/>
            <w:r>
              <w:rPr>
                <w:sz w:val="21"/>
              </w:rPr>
              <w:t>tốn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</w:p>
        </w:tc>
        <w:tc>
          <w:tcPr>
            <w:tcW w:w="907" w:type="dxa"/>
            <w:shd w:val="clear" w:color="auto" w:fill="F5F1E8"/>
            <w:vAlign w:val="center"/>
          </w:tcPr>
          <w:p w14:paraId="06B59BC0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TB</w:t>
            </w:r>
          </w:p>
        </w:tc>
        <w:tc>
          <w:tcPr>
            <w:tcW w:w="5216" w:type="dxa"/>
            <w:shd w:val="clear" w:color="auto" w:fill="F5F1E8"/>
            <w:vAlign w:val="center"/>
          </w:tcPr>
          <w:p w14:paraId="0024B86C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3 SV </w:t>
            </w:r>
            <w:proofErr w:type="spellStart"/>
            <w:r>
              <w:rPr>
                <w:sz w:val="21"/>
              </w:rPr>
              <w:t>Đa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trách</w:t>
            </w:r>
            <w:proofErr w:type="spellEnd"/>
            <w:r>
              <w:rPr>
                <w:sz w:val="21"/>
              </w:rPr>
              <w:t xml:space="preserve"> song </w:t>
            </w:r>
            <w:proofErr w:type="spellStart"/>
            <w:r>
              <w:rPr>
                <w:sz w:val="21"/>
              </w:rPr>
              <w:t>song</w:t>
            </w:r>
            <w:proofErr w:type="spellEnd"/>
            <w:r>
              <w:rPr>
                <w:sz w:val="21"/>
              </w:rPr>
              <w:t xml:space="preserve">; placeholder + asset free </w:t>
            </w:r>
            <w:proofErr w:type="spellStart"/>
            <w:r>
              <w:rPr>
                <w:sz w:val="21"/>
              </w:rPr>
              <w:t>giai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đoạn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</w:p>
        </w:tc>
      </w:tr>
      <w:tr w:rsidR="000F6213" w14:paraId="5C663072" w14:textId="77777777">
        <w:trPr>
          <w:jc w:val="center"/>
        </w:trPr>
        <w:tc>
          <w:tcPr>
            <w:tcW w:w="2948" w:type="dxa"/>
            <w:vAlign w:val="center"/>
          </w:tcPr>
          <w:p w14:paraId="3BC54D7C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Phình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phạm</w:t>
            </w:r>
            <w:proofErr w:type="spellEnd"/>
            <w:r>
              <w:rPr>
                <w:sz w:val="21"/>
              </w:rPr>
              <w:t xml:space="preserve"> vi (scope creep)</w:t>
            </w:r>
          </w:p>
        </w:tc>
        <w:tc>
          <w:tcPr>
            <w:tcW w:w="907" w:type="dxa"/>
            <w:vAlign w:val="center"/>
          </w:tcPr>
          <w:p w14:paraId="1B3A6857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Cao</w:t>
            </w:r>
          </w:p>
        </w:tc>
        <w:tc>
          <w:tcPr>
            <w:tcW w:w="5216" w:type="dxa"/>
            <w:vAlign w:val="center"/>
          </w:tcPr>
          <w:p w14:paraId="2AC1805D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Bám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mục</w:t>
            </w:r>
            <w:proofErr w:type="spellEnd"/>
            <w:r>
              <w:rPr>
                <w:sz w:val="21"/>
              </w:rPr>
              <w:t xml:space="preserve"> 6; mini-game &amp;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đồ</w:t>
            </w:r>
            <w:proofErr w:type="spellEnd"/>
            <w:r>
              <w:rPr>
                <w:sz w:val="21"/>
              </w:rPr>
              <w:t xml:space="preserve"> → backlog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lai</w:t>
            </w:r>
          </w:p>
        </w:tc>
      </w:tr>
      <w:tr w:rsidR="000F6213" w14:paraId="085B1E58" w14:textId="77777777">
        <w:trPr>
          <w:jc w:val="center"/>
        </w:trPr>
        <w:tc>
          <w:tcPr>
            <w:tcW w:w="2948" w:type="dxa"/>
            <w:shd w:val="clear" w:color="auto" w:fill="F5F1E8"/>
            <w:vAlign w:val="center"/>
          </w:tcPr>
          <w:p w14:paraId="575D7C40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Cân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</w:p>
        </w:tc>
        <w:tc>
          <w:tcPr>
            <w:tcW w:w="907" w:type="dxa"/>
            <w:shd w:val="clear" w:color="auto" w:fill="F5F1E8"/>
            <w:vAlign w:val="center"/>
          </w:tcPr>
          <w:p w14:paraId="3874803D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>TB</w:t>
            </w:r>
          </w:p>
        </w:tc>
        <w:tc>
          <w:tcPr>
            <w:tcW w:w="5216" w:type="dxa"/>
            <w:shd w:val="clear" w:color="auto" w:fill="F5F1E8"/>
            <w:vAlign w:val="center"/>
          </w:tcPr>
          <w:p w14:paraId="68686798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ScriptableObject</w:t>
            </w:r>
            <w:proofErr w:type="spellEnd"/>
            <w:r>
              <w:rPr>
                <w:sz w:val="21"/>
              </w:rPr>
              <w:t xml:space="preserve"> → </w:t>
            </w:r>
            <w:proofErr w:type="spellStart"/>
            <w:r>
              <w:rPr>
                <w:sz w:val="21"/>
              </w:rPr>
              <w:t>tinh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nóng</w:t>
            </w:r>
            <w:proofErr w:type="spellEnd"/>
          </w:p>
        </w:tc>
      </w:tr>
      <w:tr w:rsidR="000F6213" w14:paraId="573075FB" w14:textId="77777777">
        <w:trPr>
          <w:jc w:val="center"/>
        </w:trPr>
        <w:tc>
          <w:tcPr>
            <w:tcW w:w="2948" w:type="dxa"/>
            <w:vAlign w:val="center"/>
          </w:tcPr>
          <w:p w14:paraId="2AA7CD91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Tích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Firebase</w:t>
            </w:r>
          </w:p>
        </w:tc>
        <w:tc>
          <w:tcPr>
            <w:tcW w:w="907" w:type="dxa"/>
            <w:vAlign w:val="center"/>
          </w:tcPr>
          <w:p w14:paraId="028604FA" w14:textId="77777777" w:rsidR="000F6213" w:rsidRDefault="00000000">
            <w:pPr>
              <w:spacing w:before="40" w:after="40" w:line="264" w:lineRule="auto"/>
            </w:pPr>
            <w:proofErr w:type="spellStart"/>
            <w:r>
              <w:rPr>
                <w:sz w:val="21"/>
              </w:rPr>
              <w:t>Thấp</w:t>
            </w:r>
            <w:proofErr w:type="spellEnd"/>
          </w:p>
        </w:tc>
        <w:tc>
          <w:tcPr>
            <w:tcW w:w="5216" w:type="dxa"/>
            <w:vAlign w:val="center"/>
          </w:tcPr>
          <w:p w14:paraId="6A79A15E" w14:textId="77777777" w:rsidR="000F6213" w:rsidRDefault="00000000">
            <w:pPr>
              <w:spacing w:before="40" w:after="40" w:line="264" w:lineRule="auto"/>
            </w:pPr>
            <w:r>
              <w:rPr>
                <w:sz w:val="21"/>
              </w:rPr>
              <w:t xml:space="preserve">SDK &amp;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sẵn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bọc</w:t>
            </w:r>
            <w:proofErr w:type="spellEnd"/>
            <w:r>
              <w:rPr>
                <w:sz w:val="21"/>
              </w:rPr>
              <w:t xml:space="preserve"> qua service interface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thay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rộng</w:t>
            </w:r>
            <w:proofErr w:type="spellEnd"/>
          </w:p>
        </w:tc>
      </w:tr>
    </w:tbl>
    <w:p w14:paraId="792AFF10" w14:textId="77777777" w:rsidR="000F6213" w:rsidRDefault="000F6213">
      <w:pPr>
        <w:spacing w:after="40"/>
      </w:pPr>
    </w:p>
    <w:p w14:paraId="018803B3" w14:textId="77777777" w:rsidR="000F6213" w:rsidRDefault="00000000">
      <w:pPr>
        <w:pStyle w:val="Heading1"/>
      </w:pPr>
      <w:bookmarkStart w:id="27" w:name="_Toc21010"/>
      <w:r>
        <w:t>8. HƯỚNG MỞ RỘNG (POST-MVP)</w:t>
      </w:r>
      <w:bookmarkEnd w:id="27"/>
    </w:p>
    <w:p w14:paraId="5A02994E" w14:textId="77777777" w:rsidR="000F6213" w:rsidRDefault="00000000">
      <w:pPr>
        <w:pStyle w:val="ListBullet"/>
        <w:spacing w:after="60"/>
      </w:pPr>
      <w:r>
        <w:t xml:space="preserve">Mini-game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chiêng</w:t>
      </w:r>
      <w:proofErr w:type="spellEnd"/>
      <w:r>
        <w:t xml:space="preserve"> (rhythm) +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</w:t>
      </w:r>
      <w:proofErr w:type="spellStart"/>
      <w:r>
        <w:t>đâm</w:t>
      </w:r>
      <w:proofErr w:type="spellEnd"/>
      <w:r>
        <w:t xml:space="preserve"> </w:t>
      </w:r>
      <w:proofErr w:type="spellStart"/>
      <w:r>
        <w:t>trâu</w:t>
      </w:r>
      <w:proofErr w:type="spellEnd"/>
      <w:r>
        <w:t xml:space="preserve">,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lúa</w:t>
      </w:r>
      <w:proofErr w:type="spellEnd"/>
      <w:r>
        <w:t xml:space="preserve"> </w:t>
      </w:r>
      <w:proofErr w:type="spellStart"/>
      <w:r>
        <w:t>mới</w:t>
      </w:r>
      <w:proofErr w:type="spellEnd"/>
      <w:r>
        <w:t>).</w:t>
      </w:r>
    </w:p>
    <w:p w14:paraId="30C036C8" w14:textId="77777777" w:rsidR="000F6213" w:rsidRDefault="00000000">
      <w:pPr>
        <w:pStyle w:val="ListBullet"/>
        <w:spacing w:after="6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Hub,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, </w:t>
      </w:r>
      <w:proofErr w:type="spellStart"/>
      <w:r>
        <w:t>Bến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,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tôm</w:t>
      </w:r>
      <w:proofErr w:type="spellEnd"/>
      <w:r>
        <w:t>.</w:t>
      </w:r>
    </w:p>
    <w:p w14:paraId="590255BF" w14:textId="77777777" w:rsidR="000F6213" w:rsidRDefault="00000000">
      <w:pPr>
        <w:pStyle w:val="ListBullet"/>
        <w:spacing w:after="60"/>
      </w:pPr>
      <w:r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cung</w:t>
      </w:r>
      <w:proofErr w:type="spellEnd"/>
      <w:r>
        <w:t>–</w:t>
      </w:r>
      <w:proofErr w:type="spellStart"/>
      <w:r>
        <w:t>cầu</w:t>
      </w:r>
      <w:proofErr w:type="spellEnd"/>
      <w:r>
        <w:t xml:space="preserve">);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9A057FA" w14:textId="77777777" w:rsidR="000F6213" w:rsidRDefault="00000000">
      <w:pPr>
        <w:pStyle w:val="ListBullet"/>
        <w:spacing w:after="60"/>
      </w:pPr>
      <w:r>
        <w:t xml:space="preserve">Backend </w:t>
      </w:r>
      <w:proofErr w:type="spellStart"/>
      <w:r>
        <w:t>riêng</w:t>
      </w:r>
      <w:proofErr w:type="spellEnd"/>
      <w:r>
        <w:t xml:space="preserve">: authoritative time, anti-cheat,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buôn</w:t>
      </w:r>
      <w:proofErr w:type="spellEnd"/>
      <w:r>
        <w:t xml:space="preserve"> </w:t>
      </w:r>
      <w:proofErr w:type="spellStart"/>
      <w:r>
        <w:t>làng</w:t>
      </w:r>
      <w:proofErr w:type="spellEnd"/>
      <w:r>
        <w:t>.</w:t>
      </w:r>
    </w:p>
    <w:p w14:paraId="275BF8A0" w14:textId="77777777" w:rsidR="000F6213" w:rsidRDefault="00000000">
      <w:pPr>
        <w:pStyle w:val="ListBullet"/>
        <w:spacing w:after="60"/>
      </w:pPr>
      <w:r>
        <w:t xml:space="preserve">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: cosmetic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pay-to-win.</w:t>
      </w:r>
    </w:p>
    <w:p w14:paraId="0E5DCDB2" w14:textId="77777777" w:rsidR="000F6213" w:rsidRDefault="000F6213">
      <w:pPr>
        <w:spacing w:after="160"/>
      </w:pPr>
    </w:p>
    <w:p w14:paraId="3FA8E8A6" w14:textId="77777777" w:rsidR="000F6213" w:rsidRDefault="00000000">
      <w:pPr>
        <w:jc w:val="center"/>
      </w:pPr>
      <w:r>
        <w:rPr>
          <w:b/>
          <w:color w:val="595959"/>
          <w:sz w:val="24"/>
        </w:rPr>
        <w:t>— HẾT —</w:t>
      </w:r>
    </w:p>
    <w:p w14:paraId="4DF210FB" w14:textId="77777777" w:rsidR="000F6213" w:rsidRDefault="00000000">
      <w:pPr>
        <w:jc w:val="center"/>
      </w:pPr>
      <w:r>
        <w:rPr>
          <w:i/>
          <w:color w:val="595959"/>
          <w:sz w:val="19"/>
        </w:rPr>
        <w:t xml:space="preserve">Tài </w:t>
      </w:r>
      <w:proofErr w:type="spellStart"/>
      <w:r>
        <w:rPr>
          <w:i/>
          <w:color w:val="595959"/>
          <w:sz w:val="19"/>
        </w:rPr>
        <w:t>liệu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tạo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ngày</w:t>
      </w:r>
      <w:proofErr w:type="spellEnd"/>
      <w:r>
        <w:rPr>
          <w:i/>
          <w:color w:val="595959"/>
          <w:sz w:val="19"/>
        </w:rPr>
        <w:t xml:space="preserve"> 02/06/2026 — Vũ Đình Khoa (PO / Lead Dev / Game Design).</w:t>
      </w:r>
    </w:p>
    <w:sectPr w:rsidR="000F6213">
      <w:headerReference w:type="default" r:id="rId8"/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78A33" w14:textId="77777777" w:rsidR="00344905" w:rsidRDefault="00344905">
      <w:pPr>
        <w:spacing w:line="240" w:lineRule="auto"/>
      </w:pPr>
      <w:r>
        <w:separator/>
      </w:r>
    </w:p>
  </w:endnote>
  <w:endnote w:type="continuationSeparator" w:id="0">
    <w:p w14:paraId="64F677F8" w14:textId="77777777" w:rsidR="00344905" w:rsidRDefault="00344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4BEDA" w14:textId="77777777" w:rsidR="000F6213" w:rsidRDefault="00000000">
    <w:pPr>
      <w:pStyle w:val="Footer"/>
      <w:jc w:val="center"/>
    </w:pPr>
    <w:r>
      <w:rPr>
        <w:color w:val="595959"/>
        <w:sz w:val="18"/>
      </w:rPr>
      <w:t xml:space="preserve">Trang </w:t>
    </w:r>
    <w:r>
      <w:fldChar w:fldCharType="begin"/>
    </w:r>
    <w:r>
      <w:instrText>PAGE</w:instrText>
    </w:r>
    <w:r w:rsidR="0086083A">
      <w:fldChar w:fldCharType="separate"/>
    </w:r>
    <w:r w:rsidR="008608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6E3D" w14:textId="77777777" w:rsidR="00344905" w:rsidRDefault="00344905">
      <w:pPr>
        <w:spacing w:after="0"/>
      </w:pPr>
      <w:r>
        <w:separator/>
      </w:r>
    </w:p>
  </w:footnote>
  <w:footnote w:type="continuationSeparator" w:id="0">
    <w:p w14:paraId="4E43304C" w14:textId="77777777" w:rsidR="00344905" w:rsidRDefault="003449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6522" w14:textId="77777777" w:rsidR="000F6213" w:rsidRDefault="00000000">
    <w:pPr>
      <w:pStyle w:val="Header"/>
      <w:pBdr>
        <w:bottom w:val="single" w:sz="6" w:space="2" w:color="D2A245"/>
      </w:pBdr>
      <w:jc w:val="right"/>
    </w:pPr>
    <w:proofErr w:type="spellStart"/>
    <w:r>
      <w:rPr>
        <w:i/>
        <w:color w:val="595959"/>
        <w:sz w:val="18"/>
      </w:rPr>
      <w:t>Buôn</w:t>
    </w:r>
    <w:proofErr w:type="spellEnd"/>
    <w:r>
      <w:rPr>
        <w:i/>
        <w:color w:val="595959"/>
        <w:sz w:val="18"/>
      </w:rPr>
      <w:t xml:space="preserve"> Village —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6C70F9"/>
    <w:multiLevelType w:val="hybridMultilevel"/>
    <w:tmpl w:val="623055FA"/>
    <w:lvl w:ilvl="0" w:tplc="496E58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28979">
    <w:abstractNumId w:val="5"/>
  </w:num>
  <w:num w:numId="2" w16cid:durableId="1225289832">
    <w:abstractNumId w:val="3"/>
  </w:num>
  <w:num w:numId="3" w16cid:durableId="121506440">
    <w:abstractNumId w:val="2"/>
  </w:num>
  <w:num w:numId="4" w16cid:durableId="812142970">
    <w:abstractNumId w:val="4"/>
  </w:num>
  <w:num w:numId="5" w16cid:durableId="1792093961">
    <w:abstractNumId w:val="1"/>
  </w:num>
  <w:num w:numId="6" w16cid:durableId="2089034650">
    <w:abstractNumId w:val="0"/>
  </w:num>
  <w:num w:numId="7" w16cid:durableId="1425760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213"/>
    <w:rsid w:val="0015074B"/>
    <w:rsid w:val="0029639D"/>
    <w:rsid w:val="00326F90"/>
    <w:rsid w:val="00344905"/>
    <w:rsid w:val="0086083A"/>
    <w:rsid w:val="00AA1D8D"/>
    <w:rsid w:val="00B47730"/>
    <w:rsid w:val="00CB0664"/>
    <w:rsid w:val="00D76C32"/>
    <w:rsid w:val="00FC693F"/>
    <w:rsid w:val="68F2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CF91F"/>
  <w14:defaultImageDpi w14:val="300"/>
  <w15:docId w15:val="{E5CCBE08-9EB4-46CC-9623-A8A59C1E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324" w:lineRule="auto"/>
      <w:jc w:val="both"/>
    </w:pPr>
    <w:rPr>
      <w:rFonts w:ascii="Times New Roman" w:eastAsia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/>
      <w:b/>
      <w:bCs/>
      <w:color w:val="4A230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/>
      <w:b/>
      <w:bCs/>
      <w:color w:val="8F3A2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40" w:line="276" w:lineRule="auto"/>
      <w:outlineLvl w:val="2"/>
    </w:pPr>
    <w:rPr>
      <w:rFonts w:asciiTheme="majorHAnsi" w:eastAsiaTheme="majorEastAsia" w:hAnsiTheme="majorHAnsi" w:cstheme="majorBidi"/>
      <w:b/>
      <w:bCs/>
      <w:color w:val="1E35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1966</Words>
  <Characters>11208</Characters>
  <Application>Microsoft Office Word</Application>
  <DocSecurity>0</DocSecurity>
  <Lines>93</Lines>
  <Paragraphs>26</Paragraphs>
  <ScaleCrop>false</ScaleCrop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Khoa Vũ Đình</cp:lastModifiedBy>
  <cp:revision>2</cp:revision>
  <dcterms:created xsi:type="dcterms:W3CDTF">2013-12-23T23:15:00Z</dcterms:created>
  <dcterms:modified xsi:type="dcterms:W3CDTF">2026-06-02T09:53:00Z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7762A868FD3E4072B08C6A3C741BDD60_12</vt:lpwstr>
  </property>
</Properties>
</file>